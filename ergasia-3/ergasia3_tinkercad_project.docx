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CCE" w:rsidRDefault="00FD13AD">
      <w:pPr>
        <w:jc w:val="center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ΘΕ ΠΛΗ37  2021-2022</w:t>
      </w:r>
    </w:p>
    <w:p w:rsidR="00247CCE" w:rsidRDefault="00FD13AD">
      <w:pPr>
        <w:jc w:val="center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 xml:space="preserve">ΤΡΙΤΗ ΓΡΑΠΤΗ ΕΡΓΑΣΙΑ </w:t>
      </w:r>
    </w:p>
    <w:p w:rsidR="00247CCE" w:rsidRDefault="00FD13AD">
      <w:pPr>
        <w:jc w:val="center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 xml:space="preserve">ΓΑΚΟΠΟΥΛΟΥ ΑΓΟΡΗ </w:t>
      </w:r>
      <w:bookmarkStart w:id="0" w:name="_GoBack"/>
      <w:bookmarkEnd w:id="0"/>
    </w:p>
    <w:p w:rsidR="00247CCE" w:rsidRDefault="00247CCE"/>
    <w:p w:rsidR="00247CCE" w:rsidRDefault="00FD13AD">
      <w:pPr>
        <w:rPr>
          <w:b/>
          <w:color w:val="000000" w:themeColor="text1"/>
          <w:sz w:val="28"/>
          <w:szCs w:val="28"/>
          <w:u w:val="single"/>
        </w:rPr>
      </w:pPr>
      <w:r>
        <w:rPr>
          <w:b/>
          <w:color w:val="000000" w:themeColor="text1"/>
          <w:sz w:val="28"/>
          <w:szCs w:val="28"/>
          <w:u w:val="single"/>
        </w:rPr>
        <w:t>Παραδοχές</w:t>
      </w:r>
    </w:p>
    <w:p w:rsidR="00247CCE" w:rsidRDefault="00FD13AD">
      <w:p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Σχετικά με τις προαπαιτούμενες γνώσεις των μαθητών για να είναι σε θέση να παρακολουθήσουν το συγκεκριμένο εκπαιδευτικό σενάριο και να ανταπεξέλθει στις απαιτήσεις των δραστηριοτήτων, κρίνεται απαραίτητη η γνώση κάποιων βασικών εννοιών της γλώσσας προγραμμ</w:t>
      </w:r>
      <w:r>
        <w:rPr>
          <w:rFonts w:cs="Calibri"/>
          <w:sz w:val="24"/>
          <w:szCs w:val="24"/>
        </w:rPr>
        <w:t xml:space="preserve">ατισμού </w:t>
      </w:r>
      <w:r>
        <w:rPr>
          <w:rFonts w:cs="Calibri"/>
          <w:sz w:val="24"/>
          <w:szCs w:val="24"/>
          <w:lang w:val="en-US"/>
        </w:rPr>
        <w:t>C</w:t>
      </w:r>
      <w:r>
        <w:rPr>
          <w:rFonts w:cs="Calibri"/>
          <w:sz w:val="24"/>
          <w:szCs w:val="24"/>
        </w:rPr>
        <w:t>++, για παράδειγμα η έννοια της μεταβλητής, της δομής ακολουθίας, της συνάρτησης.</w:t>
      </w:r>
    </w:p>
    <w:p w:rsidR="00247CCE" w:rsidRDefault="00247CCE">
      <w:pPr>
        <w:rPr>
          <w:b/>
          <w:color w:val="000000" w:themeColor="text1"/>
          <w:sz w:val="28"/>
          <w:szCs w:val="28"/>
          <w:u w:val="single"/>
        </w:rPr>
      </w:pPr>
    </w:p>
    <w:p w:rsidR="00247CCE" w:rsidRDefault="00FD13AD">
      <w:pPr>
        <w:rPr>
          <w:rFonts w:cs="Calibri"/>
          <w:b/>
          <w:bCs/>
          <w:sz w:val="28"/>
          <w:szCs w:val="28"/>
          <w:u w:val="single"/>
        </w:rPr>
      </w:pPr>
      <w:r>
        <w:rPr>
          <w:rFonts w:cs="Calibri"/>
          <w:b/>
          <w:bCs/>
          <w:sz w:val="28"/>
          <w:szCs w:val="28"/>
          <w:u w:val="single"/>
        </w:rPr>
        <w:t>Ερώτημα 1</w:t>
      </w:r>
    </w:p>
    <w:p w:rsidR="00247CCE" w:rsidRDefault="00FD13AD">
      <w:p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Οι μαθητές, μετά την ολοκλήρωση του σεναρίου, θα είναι σε θέση να:</w:t>
      </w:r>
    </w:p>
    <w:p w:rsidR="00247CCE" w:rsidRDefault="00FD13AD">
      <w:pPr>
        <w:pStyle w:val="ListParagraph"/>
        <w:numPr>
          <w:ilvl w:val="0"/>
          <w:numId w:val="1"/>
        </w:numPr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sz w:val="24"/>
          <w:szCs w:val="24"/>
        </w:rPr>
        <w:t xml:space="preserve">Εξηγούν έννοιες και να αναφέρουν εφαρμογές που σχετίζονται με το </w:t>
      </w:r>
      <w:r>
        <w:rPr>
          <w:rFonts w:cs="Calibri"/>
          <w:sz w:val="24"/>
          <w:szCs w:val="24"/>
          <w:lang w:val="en-US"/>
        </w:rPr>
        <w:t>Physical</w:t>
      </w: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  <w:lang w:val="en-US"/>
        </w:rPr>
        <w:t>Computing</w:t>
      </w:r>
      <w:r>
        <w:rPr>
          <w:rFonts w:cs="Calibri"/>
          <w:sz w:val="24"/>
          <w:szCs w:val="24"/>
        </w:rPr>
        <w:t>. (</w:t>
      </w:r>
      <w:r>
        <w:rPr>
          <w:rFonts w:cs="Calibri"/>
          <w:b/>
          <w:sz w:val="24"/>
          <w:szCs w:val="24"/>
        </w:rPr>
        <w:t>Ε</w:t>
      </w:r>
      <w:r>
        <w:rPr>
          <w:rFonts w:cs="Calibri"/>
          <w:b/>
          <w:sz w:val="24"/>
          <w:szCs w:val="24"/>
        </w:rPr>
        <w:t xml:space="preserve">πίπεδο </w:t>
      </w:r>
      <w:r>
        <w:rPr>
          <w:rFonts w:cs="Calibri"/>
          <w:b/>
          <w:sz w:val="24"/>
          <w:szCs w:val="24"/>
          <w:u w:val="single"/>
        </w:rPr>
        <w:t>κατανόησης</w:t>
      </w:r>
      <w:r>
        <w:rPr>
          <w:rFonts w:cs="Calibri"/>
          <w:b/>
          <w:sz w:val="24"/>
          <w:szCs w:val="24"/>
        </w:rPr>
        <w:t xml:space="preserve"> κατά </w:t>
      </w:r>
      <w:r>
        <w:rPr>
          <w:rFonts w:cs="Calibri"/>
          <w:b/>
          <w:sz w:val="24"/>
          <w:szCs w:val="24"/>
          <w:lang w:val="en-US"/>
        </w:rPr>
        <w:t>Bloom</w:t>
      </w:r>
      <w:r>
        <w:rPr>
          <w:rFonts w:cs="Calibri"/>
          <w:sz w:val="24"/>
          <w:szCs w:val="24"/>
        </w:rPr>
        <w:t>)</w:t>
      </w:r>
    </w:p>
    <w:p w:rsidR="00247CCE" w:rsidRDefault="00FD13AD">
      <w:pPr>
        <w:pStyle w:val="ListParagraph"/>
        <w:numPr>
          <w:ilvl w:val="0"/>
          <w:numId w:val="1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Χρησιμοποιούν τη δομή επανάληψης για να υλοποιούν απλές κατασκευές στην πλατφόρμα του </w:t>
      </w:r>
      <w:proofErr w:type="spellStart"/>
      <w:r>
        <w:rPr>
          <w:rFonts w:cs="Calibri"/>
          <w:sz w:val="24"/>
          <w:szCs w:val="24"/>
          <w:lang w:val="en-US"/>
        </w:rPr>
        <w:t>Tinkercad</w:t>
      </w:r>
      <w:proofErr w:type="spellEnd"/>
      <w:r>
        <w:rPr>
          <w:rFonts w:cs="Calibri"/>
          <w:sz w:val="24"/>
          <w:szCs w:val="24"/>
        </w:rPr>
        <w:t>. (</w:t>
      </w:r>
      <w:r>
        <w:rPr>
          <w:rFonts w:cs="Calibri"/>
          <w:b/>
          <w:bCs/>
          <w:sz w:val="24"/>
          <w:szCs w:val="24"/>
        </w:rPr>
        <w:t xml:space="preserve">Επίπεδο </w:t>
      </w:r>
      <w:r>
        <w:rPr>
          <w:rFonts w:cs="Calibri"/>
          <w:b/>
          <w:bCs/>
          <w:sz w:val="24"/>
          <w:szCs w:val="24"/>
          <w:u w:val="single"/>
        </w:rPr>
        <w:t>εφαρμογής</w:t>
      </w:r>
      <w:r>
        <w:rPr>
          <w:rFonts w:cs="Calibri"/>
          <w:b/>
          <w:bCs/>
          <w:sz w:val="24"/>
          <w:szCs w:val="24"/>
        </w:rPr>
        <w:t xml:space="preserve"> κατά Bloom</w:t>
      </w:r>
      <w:r>
        <w:rPr>
          <w:rFonts w:cs="Calibri"/>
          <w:bCs/>
          <w:sz w:val="24"/>
          <w:szCs w:val="24"/>
        </w:rPr>
        <w:t>)</w:t>
      </w:r>
    </w:p>
    <w:p w:rsidR="00247CCE" w:rsidRDefault="00FD13AD">
      <w:pPr>
        <w:pStyle w:val="ListParagraph"/>
        <w:numPr>
          <w:ilvl w:val="0"/>
          <w:numId w:val="1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Να εφαρμόζουν τεχνικές διόρθωσης σφαλμάτων στα έργα που δημιουργούν. (</w:t>
      </w:r>
      <w:r>
        <w:rPr>
          <w:rFonts w:cs="Calibri"/>
          <w:b/>
          <w:bCs/>
          <w:sz w:val="24"/>
          <w:szCs w:val="24"/>
        </w:rPr>
        <w:t xml:space="preserve">Επίπεδο </w:t>
      </w:r>
      <w:r>
        <w:rPr>
          <w:rFonts w:cs="Calibri"/>
          <w:b/>
          <w:bCs/>
          <w:sz w:val="24"/>
          <w:szCs w:val="24"/>
          <w:u w:val="single"/>
        </w:rPr>
        <w:t>εφαρμογής</w:t>
      </w:r>
      <w:r>
        <w:rPr>
          <w:rFonts w:cs="Calibri"/>
          <w:b/>
          <w:bCs/>
          <w:sz w:val="24"/>
          <w:szCs w:val="24"/>
        </w:rPr>
        <w:t xml:space="preserve"> κατά Bloom</w:t>
      </w:r>
      <w:r>
        <w:rPr>
          <w:rFonts w:cs="Calibri"/>
          <w:bCs/>
          <w:sz w:val="24"/>
          <w:szCs w:val="24"/>
        </w:rPr>
        <w:t>)</w:t>
      </w:r>
    </w:p>
    <w:p w:rsidR="00247CCE" w:rsidRDefault="00FD13AD">
      <w:pPr>
        <w:pStyle w:val="ListParagraph"/>
        <w:numPr>
          <w:ilvl w:val="0"/>
          <w:numId w:val="1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Δοκιμάζουν διάφορες τεχνικές επίλυσης ενός προβλήματος. (</w:t>
      </w:r>
      <w:r>
        <w:rPr>
          <w:rFonts w:cs="Calibri"/>
          <w:b/>
          <w:bCs/>
          <w:sz w:val="24"/>
          <w:szCs w:val="24"/>
        </w:rPr>
        <w:t xml:space="preserve">Επίπεδο </w:t>
      </w:r>
      <w:r>
        <w:rPr>
          <w:rFonts w:cs="Calibri"/>
          <w:b/>
          <w:bCs/>
          <w:sz w:val="24"/>
          <w:szCs w:val="24"/>
          <w:u w:val="single"/>
        </w:rPr>
        <w:t>ανάλυσης</w:t>
      </w:r>
      <w:r>
        <w:rPr>
          <w:rFonts w:cs="Calibri"/>
          <w:b/>
          <w:bCs/>
          <w:sz w:val="24"/>
          <w:szCs w:val="24"/>
        </w:rPr>
        <w:t xml:space="preserve"> κατά Bloom</w:t>
      </w:r>
      <w:r>
        <w:rPr>
          <w:rFonts w:cs="Calibri"/>
          <w:bCs/>
          <w:sz w:val="24"/>
          <w:szCs w:val="24"/>
        </w:rPr>
        <w:t>)</w:t>
      </w:r>
      <w:r>
        <w:rPr>
          <w:rFonts w:cs="Calibri"/>
          <w:b/>
          <w:bCs/>
          <w:sz w:val="24"/>
          <w:szCs w:val="24"/>
        </w:rPr>
        <w:t xml:space="preserve"> </w:t>
      </w:r>
    </w:p>
    <w:p w:rsidR="00247CCE" w:rsidRDefault="00FD13AD">
      <w:pPr>
        <w:pStyle w:val="ListParagraph"/>
        <w:numPr>
          <w:ilvl w:val="0"/>
          <w:numId w:val="1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Σχεδιάζουν και να κατασκευάζουν τα δικά τους κυκλώματα. (</w:t>
      </w:r>
      <w:r>
        <w:rPr>
          <w:rFonts w:cs="Calibri"/>
          <w:b/>
          <w:bCs/>
          <w:sz w:val="24"/>
          <w:szCs w:val="24"/>
        </w:rPr>
        <w:t xml:space="preserve">Επίπεδο </w:t>
      </w:r>
      <w:r>
        <w:rPr>
          <w:rFonts w:cs="Calibri"/>
          <w:b/>
          <w:bCs/>
          <w:sz w:val="24"/>
          <w:szCs w:val="24"/>
          <w:u w:val="single"/>
        </w:rPr>
        <w:t>σύνθεσης</w:t>
      </w:r>
      <w:r>
        <w:rPr>
          <w:rFonts w:cs="Calibri"/>
          <w:b/>
          <w:bCs/>
          <w:sz w:val="24"/>
          <w:szCs w:val="24"/>
        </w:rPr>
        <w:t xml:space="preserve"> κατά Bloom</w:t>
      </w:r>
      <w:r>
        <w:rPr>
          <w:rFonts w:cs="Calibri"/>
          <w:bCs/>
          <w:sz w:val="24"/>
          <w:szCs w:val="24"/>
        </w:rPr>
        <w:t>)</w:t>
      </w:r>
      <w:r>
        <w:rPr>
          <w:rFonts w:cs="Calibri"/>
          <w:sz w:val="24"/>
          <w:szCs w:val="24"/>
        </w:rPr>
        <w:t xml:space="preserve"> </w:t>
      </w:r>
    </w:p>
    <w:p w:rsidR="00247CCE" w:rsidRDefault="00FD13AD">
      <w:pPr>
        <w:rPr>
          <w:rFonts w:cs="Calibri"/>
          <w:bCs/>
          <w:sz w:val="28"/>
          <w:szCs w:val="28"/>
          <w:highlight w:val="yellow"/>
        </w:rPr>
      </w:pPr>
      <w:r>
        <w:rPr>
          <w:rFonts w:cs="Calibri"/>
          <w:bCs/>
          <w:sz w:val="28"/>
          <w:szCs w:val="28"/>
          <w:highlight w:val="yellow"/>
        </w:rPr>
        <w:t>Οι στόχοι είναι εστιασμένοι και αναλυτικοί!</w:t>
      </w:r>
    </w:p>
    <w:p w:rsidR="00247CCE" w:rsidRPr="00DF35B5" w:rsidRDefault="00FD13AD">
      <w:pPr>
        <w:rPr>
          <w:rFonts w:cs="Calibri"/>
          <w:b/>
          <w:bCs/>
          <w:sz w:val="28"/>
          <w:szCs w:val="28"/>
          <w:u w:val="single"/>
        </w:rPr>
      </w:pPr>
      <w:r>
        <w:rPr>
          <w:rFonts w:cs="Calibri"/>
          <w:b/>
          <w:bCs/>
          <w:sz w:val="28"/>
          <w:szCs w:val="28"/>
          <w:u w:val="single"/>
        </w:rPr>
        <w:t>Ερώτημα 2</w:t>
      </w:r>
    </w:p>
    <w:p w:rsidR="00247CCE" w:rsidRDefault="00FD13AD">
      <w:pPr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Το σχέδιο μαθήματος δημιου</w:t>
      </w:r>
      <w:r>
        <w:rPr>
          <w:rFonts w:cs="Calibri"/>
          <w:bCs/>
          <w:sz w:val="24"/>
          <w:szCs w:val="24"/>
        </w:rPr>
        <w:t xml:space="preserve">ργήθηκε με το </w:t>
      </w:r>
      <w:r>
        <w:rPr>
          <w:rFonts w:cs="Calibri"/>
          <w:bCs/>
          <w:sz w:val="24"/>
          <w:szCs w:val="24"/>
          <w:lang w:val="en-US"/>
        </w:rPr>
        <w:t>Learning</w:t>
      </w:r>
      <w:r>
        <w:rPr>
          <w:rFonts w:cs="Calibri"/>
          <w:bCs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  <w:lang w:val="en-US"/>
        </w:rPr>
        <w:t>Designer</w:t>
      </w:r>
      <w:r>
        <w:rPr>
          <w:rFonts w:cs="Calibri"/>
          <w:bCs/>
          <w:sz w:val="24"/>
          <w:szCs w:val="24"/>
        </w:rPr>
        <w:t xml:space="preserve"> και είναι διαθέσιμο στο παρακάτω </w:t>
      </w:r>
      <w:r>
        <w:rPr>
          <w:rFonts w:cs="Calibri"/>
          <w:bCs/>
          <w:sz w:val="24"/>
          <w:szCs w:val="24"/>
          <w:lang w:val="en-US"/>
        </w:rPr>
        <w:t>link</w:t>
      </w:r>
      <w:r>
        <w:rPr>
          <w:rFonts w:cs="Calibri"/>
          <w:bCs/>
          <w:sz w:val="24"/>
          <w:szCs w:val="24"/>
        </w:rPr>
        <w:t>:</w:t>
      </w:r>
    </w:p>
    <w:p w:rsidR="00247CCE" w:rsidRDefault="00FD13AD">
      <w:hyperlink r:id="rId9">
        <w:r>
          <w:rPr>
            <w:rStyle w:val="a"/>
            <w:rFonts w:cs="Calibri"/>
            <w:bCs/>
            <w:sz w:val="24"/>
            <w:szCs w:val="24"/>
            <w:lang w:val="en-US"/>
          </w:rPr>
          <w:t>https</w:t>
        </w:r>
        <w:r w:rsidRPr="00DF35B5">
          <w:rPr>
            <w:rStyle w:val="a"/>
            <w:rFonts w:cs="Calibri"/>
            <w:bCs/>
            <w:sz w:val="24"/>
            <w:szCs w:val="24"/>
          </w:rPr>
          <w:t>://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www</w:t>
        </w:r>
        <w:r w:rsidRPr="00DF35B5">
          <w:rPr>
            <w:rStyle w:val="a"/>
            <w:rFonts w:cs="Calibri"/>
            <w:bCs/>
            <w:sz w:val="24"/>
            <w:szCs w:val="24"/>
          </w:rPr>
          <w:t>.</w:t>
        </w:r>
        <w:proofErr w:type="spellStart"/>
        <w:r>
          <w:rPr>
            <w:rStyle w:val="a"/>
            <w:rFonts w:cs="Calibri"/>
            <w:bCs/>
            <w:sz w:val="24"/>
            <w:szCs w:val="24"/>
            <w:lang w:val="en-US"/>
          </w:rPr>
          <w:t>ucl</w:t>
        </w:r>
        <w:proofErr w:type="spellEnd"/>
        <w:r w:rsidRPr="00DF35B5">
          <w:rPr>
            <w:rStyle w:val="a"/>
            <w:rFonts w:cs="Calibri"/>
            <w:bCs/>
            <w:sz w:val="24"/>
            <w:szCs w:val="24"/>
          </w:rPr>
          <w:t>.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ac</w:t>
        </w:r>
        <w:r w:rsidRPr="00DF35B5">
          <w:rPr>
            <w:rStyle w:val="a"/>
            <w:rFonts w:cs="Calibri"/>
            <w:bCs/>
            <w:sz w:val="24"/>
            <w:szCs w:val="24"/>
          </w:rPr>
          <w:t>.</w:t>
        </w:r>
        <w:proofErr w:type="spellStart"/>
        <w:r>
          <w:rPr>
            <w:rStyle w:val="a"/>
            <w:rFonts w:cs="Calibri"/>
            <w:bCs/>
            <w:sz w:val="24"/>
            <w:szCs w:val="24"/>
            <w:lang w:val="en-US"/>
          </w:rPr>
          <w:t>uk</w:t>
        </w:r>
        <w:proofErr w:type="spellEnd"/>
        <w:r w:rsidRPr="00DF35B5">
          <w:rPr>
            <w:rStyle w:val="a"/>
            <w:rFonts w:cs="Calibri"/>
            <w:bCs/>
            <w:sz w:val="24"/>
            <w:szCs w:val="24"/>
          </w:rPr>
          <w:t>/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learning</w:t>
        </w:r>
        <w:r w:rsidRPr="00DF35B5">
          <w:rPr>
            <w:rStyle w:val="a"/>
            <w:rFonts w:cs="Calibri"/>
            <w:bCs/>
            <w:sz w:val="24"/>
            <w:szCs w:val="24"/>
          </w:rPr>
          <w:t>-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designer</w:t>
        </w:r>
        <w:r w:rsidRPr="00DF35B5">
          <w:rPr>
            <w:rStyle w:val="a"/>
            <w:rFonts w:cs="Calibri"/>
            <w:bCs/>
            <w:sz w:val="24"/>
            <w:szCs w:val="24"/>
          </w:rPr>
          <w:t>/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viewer</w:t>
        </w:r>
        <w:r w:rsidRPr="00DF35B5">
          <w:rPr>
            <w:rStyle w:val="a"/>
            <w:rFonts w:cs="Calibri"/>
            <w:bCs/>
            <w:sz w:val="24"/>
            <w:szCs w:val="24"/>
          </w:rPr>
          <w:t>.</w:t>
        </w:r>
        <w:proofErr w:type="spellStart"/>
        <w:r>
          <w:rPr>
            <w:rStyle w:val="a"/>
            <w:rFonts w:cs="Calibri"/>
            <w:bCs/>
            <w:sz w:val="24"/>
            <w:szCs w:val="24"/>
            <w:lang w:val="en-US"/>
          </w:rPr>
          <w:t>php</w:t>
        </w:r>
        <w:proofErr w:type="spellEnd"/>
        <w:r w:rsidRPr="00DF35B5">
          <w:rPr>
            <w:rStyle w:val="a"/>
            <w:rFonts w:cs="Calibri"/>
            <w:bCs/>
            <w:sz w:val="24"/>
            <w:szCs w:val="24"/>
          </w:rPr>
          <w:t>?</w:t>
        </w:r>
        <w:proofErr w:type="spellStart"/>
        <w:r>
          <w:rPr>
            <w:rStyle w:val="a"/>
            <w:rFonts w:cs="Calibri"/>
            <w:bCs/>
            <w:sz w:val="24"/>
            <w:szCs w:val="24"/>
            <w:lang w:val="en-US"/>
          </w:rPr>
          <w:t>uri</w:t>
        </w:r>
        <w:proofErr w:type="spellEnd"/>
        <w:r w:rsidRPr="00DF35B5">
          <w:rPr>
            <w:rStyle w:val="a"/>
            <w:rFonts w:cs="Calibri"/>
            <w:bCs/>
            <w:sz w:val="24"/>
            <w:szCs w:val="24"/>
          </w:rPr>
          <w:t>=/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personal</w:t>
        </w:r>
        <w:r w:rsidRPr="00DF35B5">
          <w:rPr>
            <w:rStyle w:val="a"/>
            <w:rFonts w:cs="Calibri"/>
            <w:bCs/>
            <w:sz w:val="24"/>
            <w:szCs w:val="24"/>
          </w:rPr>
          <w:t>/</w:t>
        </w:r>
        <w:proofErr w:type="spellStart"/>
        <w:r>
          <w:rPr>
            <w:rStyle w:val="a"/>
            <w:rFonts w:cs="Calibri"/>
            <w:bCs/>
            <w:sz w:val="24"/>
            <w:szCs w:val="24"/>
            <w:lang w:val="en-US"/>
          </w:rPr>
          <w:t>gakrita</w:t>
        </w:r>
        <w:proofErr w:type="spellEnd"/>
        <w:r w:rsidRPr="00DF35B5">
          <w:rPr>
            <w:rStyle w:val="a"/>
            <w:rFonts w:cs="Calibri"/>
            <w:bCs/>
            <w:sz w:val="24"/>
            <w:szCs w:val="24"/>
          </w:rPr>
          <w:t>/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designs</w:t>
        </w:r>
        <w:r w:rsidRPr="00DF35B5">
          <w:rPr>
            <w:rStyle w:val="a"/>
            <w:rFonts w:cs="Calibri"/>
            <w:bCs/>
            <w:sz w:val="24"/>
            <w:szCs w:val="24"/>
          </w:rPr>
          <w:t>/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fid</w:t>
        </w:r>
        <w:r w:rsidRPr="00DF35B5">
          <w:rPr>
            <w:rStyle w:val="a"/>
            <w:rFonts w:cs="Calibri"/>
            <w:bCs/>
            <w:sz w:val="24"/>
            <w:szCs w:val="24"/>
          </w:rPr>
          <w:t>/00</w:t>
        </w:r>
        <w:proofErr w:type="spellStart"/>
        <w:r>
          <w:rPr>
            <w:rStyle w:val="a"/>
            <w:rFonts w:cs="Calibri"/>
            <w:bCs/>
            <w:sz w:val="24"/>
            <w:szCs w:val="24"/>
            <w:lang w:val="en-US"/>
          </w:rPr>
          <w:t>ee</w:t>
        </w:r>
        <w:proofErr w:type="spellEnd"/>
        <w:r w:rsidRPr="00DF35B5">
          <w:rPr>
            <w:rStyle w:val="a"/>
            <w:rFonts w:cs="Calibri"/>
            <w:bCs/>
            <w:sz w:val="24"/>
            <w:szCs w:val="24"/>
          </w:rPr>
          <w:t>78</w:t>
        </w:r>
        <w:proofErr w:type="spellStart"/>
        <w:r>
          <w:rPr>
            <w:rStyle w:val="a"/>
            <w:rFonts w:cs="Calibri"/>
            <w:bCs/>
            <w:sz w:val="24"/>
            <w:szCs w:val="24"/>
            <w:lang w:val="en-US"/>
          </w:rPr>
          <w:t>beb</w:t>
        </w:r>
        <w:proofErr w:type="spellEnd"/>
        <w:r w:rsidRPr="00DF35B5">
          <w:rPr>
            <w:rStyle w:val="a"/>
            <w:rFonts w:cs="Calibri"/>
            <w:bCs/>
            <w:sz w:val="24"/>
            <w:szCs w:val="24"/>
          </w:rPr>
          <w:t>434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f</w:t>
        </w:r>
        <w:r w:rsidRPr="00DF35B5">
          <w:rPr>
            <w:rStyle w:val="a"/>
            <w:rFonts w:cs="Calibri"/>
            <w:bCs/>
            <w:sz w:val="24"/>
            <w:szCs w:val="24"/>
          </w:rPr>
          <w:t>7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b</w:t>
        </w:r>
        <w:r w:rsidRPr="00DF35B5">
          <w:rPr>
            <w:rStyle w:val="a"/>
            <w:rFonts w:cs="Calibri"/>
            <w:bCs/>
            <w:sz w:val="24"/>
            <w:szCs w:val="24"/>
          </w:rPr>
          <w:t>949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a</w:t>
        </w:r>
        <w:r w:rsidRPr="00DF35B5">
          <w:rPr>
            <w:rStyle w:val="a"/>
            <w:rFonts w:cs="Calibri"/>
            <w:bCs/>
            <w:sz w:val="24"/>
            <w:szCs w:val="24"/>
          </w:rPr>
          <w:t>7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f</w:t>
        </w:r>
        <w:r w:rsidRPr="00DF35B5">
          <w:rPr>
            <w:rStyle w:val="a"/>
            <w:rFonts w:cs="Calibri"/>
            <w:bCs/>
            <w:sz w:val="24"/>
            <w:szCs w:val="24"/>
          </w:rPr>
          <w:t>26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d</w:t>
        </w:r>
        <w:r w:rsidRPr="00DF35B5">
          <w:rPr>
            <w:rStyle w:val="a"/>
            <w:rFonts w:cs="Calibri"/>
            <w:bCs/>
            <w:sz w:val="24"/>
            <w:szCs w:val="24"/>
          </w:rPr>
          <w:t>61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cd</w:t>
        </w:r>
        <w:r w:rsidRPr="00DF35B5">
          <w:rPr>
            <w:rStyle w:val="a"/>
            <w:rFonts w:cs="Calibri"/>
            <w:bCs/>
            <w:sz w:val="24"/>
            <w:szCs w:val="24"/>
          </w:rPr>
          <w:t>38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f</w:t>
        </w:r>
        <w:r w:rsidRPr="00DF35B5">
          <w:rPr>
            <w:rStyle w:val="a"/>
            <w:rFonts w:cs="Calibri"/>
            <w:bCs/>
            <w:sz w:val="24"/>
            <w:szCs w:val="24"/>
          </w:rPr>
          <w:t>1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f</w:t>
        </w:r>
        <w:r w:rsidRPr="00DF35B5">
          <w:rPr>
            <w:rStyle w:val="a"/>
            <w:rFonts w:cs="Calibri"/>
            <w:bCs/>
            <w:sz w:val="24"/>
            <w:szCs w:val="24"/>
          </w:rPr>
          <w:t>66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f</w:t>
        </w:r>
        <w:r w:rsidRPr="00DF35B5">
          <w:rPr>
            <w:rStyle w:val="a"/>
            <w:rFonts w:cs="Calibri"/>
            <w:bCs/>
            <w:sz w:val="24"/>
            <w:szCs w:val="24"/>
          </w:rPr>
          <w:t>8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ab</w:t>
        </w:r>
        <w:r w:rsidRPr="00DF35B5">
          <w:rPr>
            <w:rStyle w:val="a"/>
            <w:rFonts w:cs="Calibri"/>
            <w:bCs/>
            <w:sz w:val="24"/>
            <w:szCs w:val="24"/>
          </w:rPr>
          <w:t>7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b</w:t>
        </w:r>
        <w:r w:rsidRPr="00DF35B5">
          <w:rPr>
            <w:rStyle w:val="a"/>
            <w:rFonts w:cs="Calibri"/>
            <w:bCs/>
            <w:sz w:val="24"/>
            <w:szCs w:val="24"/>
          </w:rPr>
          <w:t>6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f</w:t>
        </w:r>
        <w:r w:rsidRPr="00DF35B5">
          <w:rPr>
            <w:rStyle w:val="a"/>
            <w:rFonts w:cs="Calibri"/>
            <w:bCs/>
            <w:sz w:val="24"/>
            <w:szCs w:val="24"/>
          </w:rPr>
          <w:t>435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c</w:t>
        </w:r>
        <w:r w:rsidRPr="00DF35B5">
          <w:rPr>
            <w:rStyle w:val="a"/>
            <w:rFonts w:cs="Calibri"/>
            <w:bCs/>
            <w:sz w:val="24"/>
            <w:szCs w:val="24"/>
          </w:rPr>
          <w:t>9901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cd</w:t>
        </w:r>
        <w:r w:rsidRPr="00DF35B5">
          <w:rPr>
            <w:rStyle w:val="a"/>
            <w:rFonts w:cs="Calibri"/>
            <w:bCs/>
            <w:sz w:val="24"/>
            <w:szCs w:val="24"/>
          </w:rPr>
          <w:t>1212</w:t>
        </w:r>
        <w:proofErr w:type="spellStart"/>
        <w:r>
          <w:rPr>
            <w:rStyle w:val="a"/>
            <w:rFonts w:cs="Calibri"/>
            <w:bCs/>
            <w:sz w:val="24"/>
            <w:szCs w:val="24"/>
            <w:lang w:val="en-US"/>
          </w:rPr>
          <w:t>fcf</w:t>
        </w:r>
        <w:proofErr w:type="spellEnd"/>
        <w:r w:rsidRPr="00DF35B5">
          <w:rPr>
            <w:rStyle w:val="a"/>
            <w:rFonts w:cs="Calibri"/>
            <w:bCs/>
            <w:sz w:val="24"/>
            <w:szCs w:val="24"/>
          </w:rPr>
          <w:t>2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a</w:t>
        </w:r>
        <w:r w:rsidRPr="00DF35B5">
          <w:rPr>
            <w:rStyle w:val="a"/>
            <w:rFonts w:cs="Calibri"/>
            <w:bCs/>
            <w:sz w:val="24"/>
            <w:szCs w:val="24"/>
          </w:rPr>
          <w:t>1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e</w:t>
        </w:r>
        <w:r w:rsidRPr="00DF35B5">
          <w:rPr>
            <w:rStyle w:val="a"/>
            <w:rFonts w:cs="Calibri"/>
            <w:bCs/>
            <w:sz w:val="24"/>
            <w:szCs w:val="24"/>
          </w:rPr>
          <w:t>&amp;</w:t>
        </w:r>
        <w:r>
          <w:rPr>
            <w:rStyle w:val="a"/>
            <w:rFonts w:cs="Calibri"/>
            <w:bCs/>
            <w:sz w:val="24"/>
            <w:szCs w:val="24"/>
            <w:lang w:val="en-US"/>
          </w:rPr>
          <w:t>v</w:t>
        </w:r>
        <w:r w:rsidRPr="00DF35B5">
          <w:rPr>
            <w:rStyle w:val="a"/>
            <w:rFonts w:cs="Calibri"/>
            <w:bCs/>
            <w:sz w:val="24"/>
            <w:szCs w:val="24"/>
          </w:rPr>
          <w:t>=2.61</w:t>
        </w:r>
      </w:hyperlink>
    </w:p>
    <w:p w:rsidR="00247CCE" w:rsidRPr="00DF35B5" w:rsidRDefault="00247CCE">
      <w:pPr>
        <w:rPr>
          <w:rFonts w:cs="Calibri"/>
          <w:bCs/>
          <w:color w:val="FF0000"/>
          <w:sz w:val="24"/>
          <w:szCs w:val="24"/>
          <w:u w:val="single"/>
        </w:rPr>
      </w:pPr>
    </w:p>
    <w:p w:rsidR="00247CCE" w:rsidRDefault="00FD13AD">
      <w:pPr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lastRenderedPageBreak/>
        <w:t xml:space="preserve">Στην εικόνα που ακολουθεί φαίνεται το σχέδιο μαθήματος που υλοποιήθηκε με το </w:t>
      </w:r>
      <w:r>
        <w:rPr>
          <w:rFonts w:cs="Calibri"/>
          <w:bCs/>
          <w:sz w:val="24"/>
          <w:szCs w:val="24"/>
          <w:lang w:val="en-US"/>
        </w:rPr>
        <w:t>Learning</w:t>
      </w:r>
      <w:r>
        <w:rPr>
          <w:rFonts w:cs="Calibri"/>
          <w:bCs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  <w:lang w:val="en-US"/>
        </w:rPr>
        <w:t>Designer</w:t>
      </w:r>
      <w:r>
        <w:rPr>
          <w:rFonts w:cs="Calibri"/>
          <w:bCs/>
          <w:sz w:val="24"/>
          <w:szCs w:val="24"/>
        </w:rPr>
        <w:t>:</w:t>
      </w:r>
    </w:p>
    <w:p w:rsidR="00247CCE" w:rsidRDefault="00FD13AD">
      <w:pPr>
        <w:rPr>
          <w:rFonts w:cs="Calibri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274310" cy="2192655"/>
            <wp:effectExtent l="0" t="0" r="0" b="0"/>
            <wp:docPr id="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247CCE">
      <w:pPr>
        <w:rPr>
          <w:rFonts w:cs="Calibri"/>
          <w:b/>
          <w:bCs/>
          <w:sz w:val="28"/>
          <w:szCs w:val="28"/>
          <w:u w:val="single"/>
          <w:lang w:val="en-US"/>
        </w:rPr>
      </w:pPr>
    </w:p>
    <w:p w:rsidR="00247CCE" w:rsidRDefault="00FD13AD">
      <w:pPr>
        <w:rPr>
          <w:rFonts w:cs="Calibri"/>
          <w:b/>
          <w:bCs/>
          <w:sz w:val="28"/>
          <w:szCs w:val="28"/>
          <w:u w:val="single"/>
        </w:rPr>
      </w:pPr>
      <w:r>
        <w:rPr>
          <w:rFonts w:cs="Calibri"/>
          <w:b/>
          <w:bCs/>
          <w:sz w:val="28"/>
          <w:szCs w:val="28"/>
          <w:u w:val="single"/>
        </w:rPr>
        <w:t>Ερώτημα 3</w:t>
      </w:r>
    </w:p>
    <w:p w:rsidR="00247CCE" w:rsidRDefault="00FD13AD">
      <w:pPr>
        <w:rPr>
          <w:rStyle w:val="a"/>
          <w:rFonts w:cs="Calibri"/>
          <w:bCs/>
          <w:color w:val="auto"/>
          <w:sz w:val="24"/>
          <w:szCs w:val="24"/>
          <w:u w:val="none"/>
        </w:rPr>
      </w:pPr>
      <w:r>
        <w:rPr>
          <w:rFonts w:cs="Calibri"/>
          <w:bCs/>
          <w:sz w:val="24"/>
          <w:szCs w:val="24"/>
        </w:rPr>
        <w:t xml:space="preserve">Το </w:t>
      </w:r>
      <w:r>
        <w:rPr>
          <w:rFonts w:cs="Calibri"/>
          <w:bCs/>
          <w:sz w:val="24"/>
          <w:szCs w:val="24"/>
          <w:lang w:val="en-US"/>
        </w:rPr>
        <w:t>URL</w:t>
      </w:r>
      <w:r>
        <w:rPr>
          <w:rFonts w:cs="Calibri"/>
          <w:bCs/>
          <w:sz w:val="24"/>
          <w:szCs w:val="24"/>
        </w:rPr>
        <w:t xml:space="preserve"> του μαθήματος </w:t>
      </w:r>
      <w:r>
        <w:rPr>
          <w:rFonts w:cs="Calibri"/>
          <w:bCs/>
          <w:sz w:val="24"/>
          <w:szCs w:val="24"/>
          <w:lang w:val="en-US"/>
        </w:rPr>
        <w:t>Moodle</w:t>
      </w:r>
      <w:r>
        <w:rPr>
          <w:rFonts w:cs="Calibri"/>
          <w:bCs/>
          <w:sz w:val="24"/>
          <w:szCs w:val="24"/>
        </w:rPr>
        <w:t xml:space="preserve"> είναι: </w:t>
      </w:r>
      <w:r>
        <w:rPr>
          <w:rFonts w:cs="Calibri"/>
          <w:bCs/>
          <w:color w:val="FF0000"/>
          <w:sz w:val="24"/>
          <w:szCs w:val="24"/>
          <w:u w:val="single"/>
        </w:rPr>
        <w:t>https://moodle.eap.gr/course/view.php?id=735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Το εκπαιδευτικό σενάριο έχει τίτλο ‘</w:t>
      </w:r>
      <w:r>
        <w:rPr>
          <w:rFonts w:cs="Calibri"/>
          <w:b/>
          <w:bCs/>
          <w:sz w:val="24"/>
          <w:szCs w:val="24"/>
        </w:rPr>
        <w:t xml:space="preserve">Μαθαίνω για το </w:t>
      </w:r>
      <w:r>
        <w:rPr>
          <w:rFonts w:cs="Calibri"/>
          <w:b/>
          <w:bCs/>
          <w:sz w:val="24"/>
          <w:szCs w:val="24"/>
          <w:lang w:val="en-US"/>
        </w:rPr>
        <w:t>Physical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  <w:lang w:val="en-US"/>
        </w:rPr>
        <w:t>Computing</w:t>
      </w:r>
      <w:r>
        <w:rPr>
          <w:rFonts w:cs="Calibri"/>
          <w:b/>
          <w:bCs/>
          <w:sz w:val="24"/>
          <w:szCs w:val="24"/>
        </w:rPr>
        <w:t>!</w:t>
      </w:r>
      <w:r>
        <w:rPr>
          <w:rFonts w:cs="Calibri"/>
          <w:bCs/>
          <w:sz w:val="24"/>
          <w:szCs w:val="24"/>
        </w:rPr>
        <w:t xml:space="preserve">’ και αποσκοπεί στην ασύγχρονη τηλεκπαίδευση 20 μαθητών της </w:t>
      </w:r>
      <w:r>
        <w:rPr>
          <w:rFonts w:cs="Calibri"/>
          <w:bCs/>
          <w:sz w:val="24"/>
          <w:szCs w:val="24"/>
          <w:lang w:val="en-US"/>
        </w:rPr>
        <w:t>A</w:t>
      </w:r>
      <w:r>
        <w:rPr>
          <w:rFonts w:cs="Calibri"/>
          <w:bCs/>
          <w:sz w:val="24"/>
          <w:szCs w:val="24"/>
        </w:rPr>
        <w:t xml:space="preserve">΄ Γυμνασίου σχετικά με το θέμα </w:t>
      </w:r>
      <w:r>
        <w:rPr>
          <w:rFonts w:cs="Calibri"/>
          <w:bCs/>
          <w:sz w:val="24"/>
          <w:szCs w:val="24"/>
        </w:rPr>
        <w:t>«Προγραμματίζω υπολογιστικές συσκευές και ρομποτικά συστήματα». Η διάρκεια του μαθήματος είναι 6 διδακτικές ώρες που κατανέμονται σε δύο εβδομάδες.</w:t>
      </w:r>
    </w:p>
    <w:p w:rsidR="00247CCE" w:rsidRDefault="00FD13AD">
      <w:pPr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Στν πλατφόρμα </w:t>
      </w:r>
      <w:r>
        <w:rPr>
          <w:rFonts w:cs="Calibri"/>
          <w:bCs/>
          <w:sz w:val="24"/>
          <w:szCs w:val="24"/>
          <w:lang w:val="en-US"/>
        </w:rPr>
        <w:t>Moodle</w:t>
      </w:r>
      <w:r>
        <w:rPr>
          <w:rFonts w:cs="Calibri"/>
          <w:bCs/>
          <w:sz w:val="24"/>
          <w:szCs w:val="24"/>
        </w:rPr>
        <w:t xml:space="preserve"> δημιουργήθηκαν 3 ενότητες: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</w:t>
      </w:r>
      <w:r>
        <w:rPr>
          <w:rFonts w:cs="Calibri"/>
          <w:b/>
          <w:bCs/>
          <w:sz w:val="24"/>
          <w:szCs w:val="24"/>
          <w:u w:val="single"/>
        </w:rPr>
        <w:t>πρώτη ενότητα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 xml:space="preserve">Καλωσήρθατε στον κόσμο του </w:t>
      </w:r>
      <w:r>
        <w:rPr>
          <w:rFonts w:cs="Calibri"/>
          <w:bCs/>
          <w:i/>
          <w:sz w:val="24"/>
          <w:szCs w:val="24"/>
          <w:lang w:val="en-US"/>
        </w:rPr>
        <w:t>Physica</w:t>
      </w:r>
      <w:r>
        <w:rPr>
          <w:rFonts w:cs="Calibri"/>
          <w:bCs/>
          <w:i/>
          <w:sz w:val="24"/>
          <w:szCs w:val="24"/>
          <w:lang w:val="en-US"/>
        </w:rPr>
        <w:t>l</w:t>
      </w:r>
      <w:r>
        <w:rPr>
          <w:rFonts w:cs="Calibri"/>
          <w:bCs/>
          <w:i/>
          <w:sz w:val="24"/>
          <w:szCs w:val="24"/>
        </w:rPr>
        <w:t xml:space="preserve"> </w:t>
      </w:r>
      <w:r>
        <w:rPr>
          <w:rFonts w:cs="Calibri"/>
          <w:bCs/>
          <w:i/>
          <w:sz w:val="24"/>
          <w:szCs w:val="24"/>
          <w:lang w:val="en-US"/>
        </w:rPr>
        <w:t>Computing</w:t>
      </w:r>
      <w:r>
        <w:rPr>
          <w:rFonts w:cs="Calibri"/>
          <w:bCs/>
          <w:i/>
          <w:sz w:val="24"/>
          <w:szCs w:val="24"/>
        </w:rPr>
        <w:t>!</w:t>
      </w:r>
      <w:r>
        <w:rPr>
          <w:rFonts w:cs="Calibri"/>
          <w:bCs/>
          <w:sz w:val="24"/>
          <w:szCs w:val="24"/>
        </w:rPr>
        <w:t xml:space="preserve">’ έχει διάρκεια 2 ώρες και αποσκοπεί στην κατανόηση της έννοιας του </w:t>
      </w:r>
      <w:r>
        <w:rPr>
          <w:rFonts w:cs="Calibri"/>
          <w:bCs/>
          <w:sz w:val="24"/>
          <w:szCs w:val="24"/>
          <w:lang w:val="en-US"/>
        </w:rPr>
        <w:t>Physical</w:t>
      </w:r>
      <w:r>
        <w:rPr>
          <w:rFonts w:cs="Calibri"/>
          <w:bCs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  <w:lang w:val="en-US"/>
        </w:rPr>
        <w:t>Computing</w:t>
      </w:r>
      <w:r>
        <w:rPr>
          <w:rFonts w:cs="Calibri"/>
          <w:bCs/>
          <w:sz w:val="24"/>
          <w:szCs w:val="24"/>
        </w:rPr>
        <w:t>. Η συγκεκριμένη ενότητα περιλαμβάνει :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Ένα πόρο </w:t>
      </w:r>
      <w:r>
        <w:rPr>
          <w:rFonts w:cs="Calibri"/>
          <w:b/>
          <w:bCs/>
          <w:i/>
          <w:sz w:val="24"/>
          <w:szCs w:val="24"/>
        </w:rPr>
        <w:t xml:space="preserve">Διεύθυνση </w:t>
      </w:r>
      <w:r>
        <w:rPr>
          <w:rFonts w:cs="Calibri"/>
          <w:b/>
          <w:bCs/>
          <w:i/>
          <w:sz w:val="24"/>
          <w:szCs w:val="24"/>
          <w:lang w:val="en-US"/>
        </w:rPr>
        <w:t>URL</w:t>
      </w:r>
      <w:r>
        <w:rPr>
          <w:rFonts w:cs="Calibri"/>
          <w:bCs/>
          <w:sz w:val="24"/>
          <w:szCs w:val="24"/>
        </w:rPr>
        <w:t xml:space="preserve"> με τίτλο </w:t>
      </w:r>
      <w:r>
        <w:rPr>
          <w:rFonts w:cs="Calibri"/>
          <w:b/>
          <w:bCs/>
          <w:color w:val="000000" w:themeColor="text1"/>
          <w:sz w:val="24"/>
          <w:szCs w:val="24"/>
        </w:rPr>
        <w:t>‘</w:t>
      </w:r>
      <w:r>
        <w:rPr>
          <w:rFonts w:cs="Calibri"/>
          <w:bCs/>
          <w:i/>
          <w:color w:val="000000" w:themeColor="text1"/>
          <w:sz w:val="24"/>
          <w:szCs w:val="24"/>
        </w:rPr>
        <w:t xml:space="preserve">Τι είναι και γιατί να μάθετε το </w:t>
      </w:r>
      <w:r>
        <w:rPr>
          <w:rFonts w:cs="Calibri"/>
          <w:bCs/>
          <w:i/>
          <w:color w:val="000000" w:themeColor="text1"/>
          <w:sz w:val="24"/>
          <w:szCs w:val="24"/>
          <w:lang w:val="en-US"/>
        </w:rPr>
        <w:t>Physical</w:t>
      </w:r>
      <w:r>
        <w:rPr>
          <w:rFonts w:cs="Calibri"/>
          <w:bCs/>
          <w:i/>
          <w:color w:val="000000" w:themeColor="text1"/>
          <w:sz w:val="24"/>
          <w:szCs w:val="24"/>
        </w:rPr>
        <w:t xml:space="preserve"> </w:t>
      </w:r>
      <w:r>
        <w:rPr>
          <w:rFonts w:cs="Calibri"/>
          <w:bCs/>
          <w:i/>
          <w:color w:val="000000" w:themeColor="text1"/>
          <w:sz w:val="24"/>
          <w:szCs w:val="24"/>
          <w:lang w:val="en-US"/>
        </w:rPr>
        <w:t>Computing</w:t>
      </w:r>
      <w:r>
        <w:rPr>
          <w:rFonts w:cs="Calibri"/>
          <w:bCs/>
          <w:i/>
          <w:color w:val="000000" w:themeColor="text1"/>
          <w:sz w:val="24"/>
          <w:szCs w:val="24"/>
        </w:rPr>
        <w:t>;</w:t>
      </w:r>
      <w:r>
        <w:rPr>
          <w:rFonts w:cs="Calibri"/>
          <w:bCs/>
          <w:color w:val="000000" w:themeColor="text1"/>
          <w:sz w:val="24"/>
          <w:szCs w:val="24"/>
        </w:rPr>
        <w:t>’</w:t>
      </w:r>
      <w:r>
        <w:rPr>
          <w:rFonts w:cs="Calibri"/>
          <w:bCs/>
          <w:sz w:val="24"/>
          <w:szCs w:val="24"/>
        </w:rPr>
        <w:t xml:space="preserve"> 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Ένα πόρο </w:t>
      </w:r>
      <w:r>
        <w:rPr>
          <w:rFonts w:cs="Calibri"/>
          <w:b/>
          <w:bCs/>
          <w:i/>
          <w:sz w:val="24"/>
          <w:szCs w:val="24"/>
          <w:lang w:val="en-US"/>
        </w:rPr>
        <w:t>A</w:t>
      </w:r>
      <w:r>
        <w:rPr>
          <w:rFonts w:cs="Calibri"/>
          <w:b/>
          <w:bCs/>
          <w:i/>
          <w:sz w:val="24"/>
          <w:szCs w:val="24"/>
        </w:rPr>
        <w:t>ρχείο</w:t>
      </w:r>
      <w:r>
        <w:rPr>
          <w:rFonts w:cs="Calibri"/>
          <w:bCs/>
          <w:sz w:val="24"/>
          <w:szCs w:val="24"/>
        </w:rPr>
        <w:t xml:space="preserve"> με τίτλο ΄</w:t>
      </w:r>
      <w:r>
        <w:rPr>
          <w:rFonts w:cs="Calibri"/>
          <w:bCs/>
          <w:i/>
          <w:sz w:val="24"/>
          <w:szCs w:val="24"/>
        </w:rPr>
        <w:t xml:space="preserve">Ποιος ο ρόλος του </w:t>
      </w:r>
      <w:r>
        <w:rPr>
          <w:rFonts w:cs="Calibri"/>
          <w:bCs/>
          <w:i/>
          <w:sz w:val="24"/>
          <w:szCs w:val="24"/>
          <w:lang w:val="en-US"/>
        </w:rPr>
        <w:t>Physical</w:t>
      </w:r>
      <w:r>
        <w:rPr>
          <w:rFonts w:cs="Calibri"/>
          <w:bCs/>
          <w:i/>
          <w:sz w:val="24"/>
          <w:szCs w:val="24"/>
        </w:rPr>
        <w:t xml:space="preserve"> </w:t>
      </w:r>
      <w:r>
        <w:rPr>
          <w:rFonts w:cs="Calibri"/>
          <w:bCs/>
          <w:i/>
          <w:sz w:val="24"/>
          <w:szCs w:val="24"/>
          <w:lang w:val="en-US"/>
        </w:rPr>
        <w:t>Computing</w:t>
      </w:r>
      <w:r>
        <w:rPr>
          <w:rFonts w:cs="Calibri"/>
          <w:bCs/>
          <w:i/>
          <w:sz w:val="24"/>
          <w:szCs w:val="24"/>
        </w:rPr>
        <w:t xml:space="preserve"> στη διδασκαλία της Πληροφορικής;</w:t>
      </w:r>
      <w:r>
        <w:rPr>
          <w:rFonts w:cs="Calibri"/>
          <w:bCs/>
          <w:sz w:val="24"/>
          <w:szCs w:val="24"/>
        </w:rPr>
        <w:t xml:space="preserve">΄. </w:t>
      </w:r>
    </w:p>
    <w:p w:rsidR="00247CCE" w:rsidRDefault="00FD13AD">
      <w:pPr>
        <w:jc w:val="both"/>
        <w:rPr>
          <w:rFonts w:eastAsia="Times New Roman" w:cs="Calibri"/>
          <w:kern w:val="2"/>
          <w:sz w:val="24"/>
          <w:szCs w:val="24"/>
        </w:rPr>
      </w:pPr>
      <w:r>
        <w:rPr>
          <w:rFonts w:eastAsia="Times New Roman" w:cs="Calibri"/>
          <w:kern w:val="2"/>
          <w:sz w:val="24"/>
          <w:szCs w:val="24"/>
        </w:rPr>
        <w:t xml:space="preserve">Ένα πόρο </w:t>
      </w:r>
      <w:r>
        <w:rPr>
          <w:rFonts w:eastAsia="Times New Roman" w:cs="Calibri"/>
          <w:b/>
          <w:i/>
          <w:kern w:val="2"/>
          <w:sz w:val="24"/>
          <w:szCs w:val="24"/>
        </w:rPr>
        <w:t>Σελίδα</w:t>
      </w:r>
      <w:r>
        <w:rPr>
          <w:rFonts w:eastAsia="Times New Roman" w:cs="Calibri"/>
          <w:kern w:val="2"/>
          <w:sz w:val="24"/>
          <w:szCs w:val="24"/>
        </w:rPr>
        <w:t xml:space="preserve"> με τίτλο ‘</w:t>
      </w:r>
      <w:r>
        <w:rPr>
          <w:rFonts w:eastAsia="Times New Roman" w:cs="Calibri"/>
          <w:i/>
          <w:kern w:val="2"/>
          <w:sz w:val="24"/>
          <w:szCs w:val="24"/>
        </w:rPr>
        <w:t xml:space="preserve">Εξερευνώντας τον κόσμο του </w:t>
      </w:r>
      <w:r>
        <w:rPr>
          <w:rFonts w:eastAsia="Times New Roman" w:cs="Calibri"/>
          <w:i/>
          <w:kern w:val="2"/>
          <w:sz w:val="24"/>
          <w:szCs w:val="24"/>
          <w:lang w:val="en-US"/>
        </w:rPr>
        <w:t>Physical</w:t>
      </w:r>
      <w:r>
        <w:rPr>
          <w:rFonts w:eastAsia="Times New Roman" w:cs="Calibri"/>
          <w:i/>
          <w:kern w:val="2"/>
          <w:sz w:val="24"/>
          <w:szCs w:val="24"/>
        </w:rPr>
        <w:t xml:space="preserve"> </w:t>
      </w:r>
      <w:r>
        <w:rPr>
          <w:rFonts w:eastAsia="Times New Roman" w:cs="Calibri"/>
          <w:i/>
          <w:kern w:val="2"/>
          <w:sz w:val="24"/>
          <w:szCs w:val="24"/>
          <w:lang w:val="en-US"/>
        </w:rPr>
        <w:t>Computing</w:t>
      </w:r>
      <w:r>
        <w:rPr>
          <w:rFonts w:eastAsia="Times New Roman" w:cs="Calibri"/>
          <w:i/>
          <w:kern w:val="2"/>
          <w:sz w:val="24"/>
          <w:szCs w:val="24"/>
        </w:rPr>
        <w:t xml:space="preserve"> μέσω του </w:t>
      </w:r>
      <w:r>
        <w:rPr>
          <w:rFonts w:eastAsia="Times New Roman" w:cs="Calibri"/>
          <w:i/>
          <w:kern w:val="2"/>
          <w:sz w:val="24"/>
          <w:szCs w:val="24"/>
          <w:lang w:val="en-US"/>
        </w:rPr>
        <w:t>Arduino</w:t>
      </w:r>
      <w:r>
        <w:rPr>
          <w:rFonts w:eastAsia="Times New Roman" w:cs="Calibri"/>
          <w:i/>
          <w:kern w:val="2"/>
          <w:sz w:val="24"/>
          <w:szCs w:val="24"/>
        </w:rPr>
        <w:t>!</w:t>
      </w:r>
      <w:r>
        <w:rPr>
          <w:rFonts w:eastAsia="Times New Roman" w:cs="Calibri"/>
          <w:kern w:val="2"/>
          <w:sz w:val="24"/>
          <w:szCs w:val="24"/>
        </w:rPr>
        <w:t xml:space="preserve">’. 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Μια δραστηριότητα </w:t>
      </w:r>
      <w:r>
        <w:rPr>
          <w:rFonts w:cs="Calibri"/>
          <w:b/>
          <w:bCs/>
          <w:i/>
          <w:sz w:val="24"/>
          <w:szCs w:val="24"/>
        </w:rPr>
        <w:t>Γλωσσάρι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Μαθαίνοντας μέσα από τις λέξεις!</w:t>
      </w:r>
      <w:r>
        <w:rPr>
          <w:rFonts w:cs="Calibri"/>
          <w:bCs/>
          <w:sz w:val="24"/>
          <w:szCs w:val="24"/>
        </w:rPr>
        <w:t>’.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Μια δραστηριότητα</w:t>
      </w:r>
      <w:r>
        <w:rPr>
          <w:rFonts w:cs="Calibri"/>
          <w:bCs/>
          <w:color w:val="000000" w:themeColor="text1"/>
          <w:sz w:val="24"/>
          <w:szCs w:val="24"/>
        </w:rPr>
        <w:t xml:space="preserve">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Φόρουμ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Πείτε μας τις απορίες σας!</w:t>
      </w:r>
      <w:r>
        <w:rPr>
          <w:rFonts w:cs="Calibri"/>
          <w:bCs/>
          <w:color w:val="000000" w:themeColor="text1"/>
          <w:sz w:val="24"/>
          <w:szCs w:val="24"/>
        </w:rPr>
        <w:t xml:space="preserve">’. 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color w:val="000000" w:themeColor="text1"/>
          <w:sz w:val="24"/>
          <w:szCs w:val="24"/>
        </w:rPr>
        <w:lastRenderedPageBreak/>
        <w:t xml:space="preserve">Μια δραστηριότητα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Ανάθεση Εργασίας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Ας ανακεφαλαιώσουμε με μια εργασία!</w:t>
      </w:r>
      <w:r>
        <w:rPr>
          <w:rFonts w:cs="Calibri"/>
          <w:bCs/>
          <w:color w:val="000000" w:themeColor="text1"/>
          <w:sz w:val="24"/>
          <w:szCs w:val="24"/>
        </w:rPr>
        <w:t>’.</w:t>
      </w:r>
    </w:p>
    <w:p w:rsidR="00247CCE" w:rsidRDefault="00247CCE">
      <w:pPr>
        <w:rPr>
          <w:rFonts w:cs="Calibri"/>
          <w:bCs/>
          <w:sz w:val="24"/>
          <w:szCs w:val="24"/>
        </w:rPr>
      </w:pP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</w:t>
      </w:r>
      <w:r>
        <w:rPr>
          <w:rFonts w:cs="Calibri"/>
          <w:b/>
          <w:bCs/>
          <w:sz w:val="24"/>
          <w:szCs w:val="24"/>
          <w:u w:val="single"/>
        </w:rPr>
        <w:t>δεύτερη ενότητα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 xml:space="preserve">Ας ταξιδέψουμε στον κόσμο του </w:t>
      </w:r>
      <w:r>
        <w:rPr>
          <w:rFonts w:cs="Calibri"/>
          <w:bCs/>
          <w:i/>
          <w:sz w:val="24"/>
          <w:szCs w:val="24"/>
          <w:lang w:val="en-US"/>
        </w:rPr>
        <w:t>Arduino</w:t>
      </w:r>
      <w:r>
        <w:rPr>
          <w:rFonts w:cs="Calibri"/>
          <w:bCs/>
          <w:i/>
          <w:sz w:val="24"/>
          <w:szCs w:val="24"/>
        </w:rPr>
        <w:t xml:space="preserve"> με το </w:t>
      </w:r>
      <w:proofErr w:type="spellStart"/>
      <w:r>
        <w:rPr>
          <w:rFonts w:cs="Calibri"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i/>
          <w:sz w:val="24"/>
          <w:szCs w:val="24"/>
        </w:rPr>
        <w:t>!</w:t>
      </w:r>
      <w:r>
        <w:rPr>
          <w:rFonts w:cs="Calibri"/>
          <w:bCs/>
          <w:sz w:val="24"/>
          <w:szCs w:val="24"/>
        </w:rPr>
        <w:t xml:space="preserve">’ έχει διάρκεια 2 ώρες και αποσκοπεί </w:t>
      </w:r>
      <w:r>
        <w:rPr>
          <w:rFonts w:cs="Calibri"/>
          <w:bCs/>
          <w:color w:val="000000" w:themeColor="text1"/>
          <w:sz w:val="24"/>
          <w:szCs w:val="24"/>
        </w:rPr>
        <w:t xml:space="preserve">στη γνωριμία και στην εξάσκηση των μαθητών με το προγραμματιστικό περιβάλλον </w:t>
      </w:r>
      <w:proofErr w:type="spellStart"/>
      <w:r>
        <w:rPr>
          <w:rFonts w:cs="Calibri"/>
          <w:bCs/>
          <w:color w:val="000000" w:themeColor="text1"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sz w:val="24"/>
          <w:szCs w:val="24"/>
        </w:rPr>
        <w:t>. Η συγκεκριμένη ενότητα περιλαμβάνει: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Ένα πόρο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Σελίδα</w:t>
      </w:r>
      <w:r>
        <w:rPr>
          <w:rFonts w:cs="Calibri"/>
          <w:bCs/>
          <w:color w:val="000000" w:themeColor="text1"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</w:rPr>
        <w:t>με τίτλο ‘</w:t>
      </w:r>
      <w:r>
        <w:rPr>
          <w:rFonts w:cs="Calibri"/>
          <w:bCs/>
          <w:i/>
          <w:sz w:val="24"/>
          <w:szCs w:val="24"/>
        </w:rPr>
        <w:t xml:space="preserve">Λίγα λόγια για το </w:t>
      </w:r>
      <w:proofErr w:type="spellStart"/>
      <w:r>
        <w:rPr>
          <w:rFonts w:cs="Calibri"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i/>
          <w:sz w:val="24"/>
          <w:szCs w:val="24"/>
        </w:rPr>
        <w:t>!</w:t>
      </w:r>
      <w:r>
        <w:rPr>
          <w:rFonts w:cs="Calibri"/>
          <w:bCs/>
          <w:sz w:val="24"/>
          <w:szCs w:val="24"/>
        </w:rPr>
        <w:t>’.</w:t>
      </w:r>
    </w:p>
    <w:p w:rsidR="00247CCE" w:rsidRDefault="00FD13AD">
      <w:pPr>
        <w:jc w:val="both"/>
        <w:rPr>
          <w:rFonts w:eastAsia="Times New Roman" w:cs="Calibri"/>
          <w:kern w:val="2"/>
          <w:sz w:val="24"/>
          <w:szCs w:val="24"/>
        </w:rPr>
      </w:pPr>
      <w:r>
        <w:rPr>
          <w:rFonts w:eastAsia="Times New Roman" w:cs="Calibri"/>
          <w:kern w:val="2"/>
          <w:sz w:val="24"/>
          <w:szCs w:val="24"/>
        </w:rPr>
        <w:t xml:space="preserve">Ένα πόρο </w:t>
      </w:r>
      <w:r>
        <w:rPr>
          <w:rFonts w:eastAsia="Times New Roman" w:cs="Calibri"/>
          <w:b/>
          <w:i/>
          <w:kern w:val="2"/>
          <w:sz w:val="24"/>
          <w:szCs w:val="24"/>
        </w:rPr>
        <w:t>Αρχείο</w:t>
      </w:r>
      <w:r>
        <w:rPr>
          <w:rFonts w:eastAsia="Times New Roman" w:cs="Calibri"/>
          <w:kern w:val="2"/>
          <w:sz w:val="24"/>
          <w:szCs w:val="24"/>
        </w:rPr>
        <w:t xml:space="preserve"> με τίτλο ‘</w:t>
      </w:r>
      <w:r>
        <w:rPr>
          <w:rFonts w:eastAsia="Times New Roman" w:cs="Calibri"/>
          <w:i/>
          <w:kern w:val="2"/>
          <w:sz w:val="24"/>
          <w:szCs w:val="24"/>
        </w:rPr>
        <w:t xml:space="preserve">Θα θέλατε να γνωρίσετε καλύτερα το </w:t>
      </w:r>
      <w:proofErr w:type="spellStart"/>
      <w:r>
        <w:rPr>
          <w:rFonts w:eastAsia="Times New Roman" w:cs="Calibri"/>
          <w:i/>
          <w:kern w:val="2"/>
          <w:sz w:val="24"/>
          <w:szCs w:val="24"/>
          <w:lang w:val="en-US"/>
        </w:rPr>
        <w:t>Tinkercad</w:t>
      </w:r>
      <w:proofErr w:type="spellEnd"/>
      <w:r>
        <w:rPr>
          <w:rFonts w:eastAsia="Times New Roman" w:cs="Calibri"/>
          <w:i/>
          <w:kern w:val="2"/>
          <w:sz w:val="24"/>
          <w:szCs w:val="24"/>
        </w:rPr>
        <w:t>;</w:t>
      </w:r>
      <w:r>
        <w:rPr>
          <w:rFonts w:eastAsia="Times New Roman" w:cs="Calibri"/>
          <w:kern w:val="2"/>
          <w:sz w:val="24"/>
          <w:szCs w:val="24"/>
        </w:rPr>
        <w:t xml:space="preserve">’. 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Ένα </w:t>
      </w:r>
      <w:r>
        <w:rPr>
          <w:rFonts w:cs="Calibri"/>
          <w:b/>
          <w:bCs/>
          <w:i/>
          <w:sz w:val="24"/>
          <w:szCs w:val="24"/>
        </w:rPr>
        <w:t xml:space="preserve">έργο σε </w:t>
      </w:r>
      <w:proofErr w:type="spellStart"/>
      <w:r>
        <w:rPr>
          <w:rFonts w:cs="Calibri"/>
          <w:b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Ας ανάψουμε ένα λαμπάκι!</w:t>
      </w:r>
      <w:r>
        <w:rPr>
          <w:rFonts w:cs="Calibri"/>
          <w:bCs/>
          <w:sz w:val="24"/>
          <w:szCs w:val="24"/>
        </w:rPr>
        <w:t>’.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Ένα ακόμα </w:t>
      </w:r>
      <w:r>
        <w:rPr>
          <w:rFonts w:cs="Calibri"/>
          <w:b/>
          <w:bCs/>
          <w:i/>
          <w:sz w:val="24"/>
          <w:szCs w:val="24"/>
        </w:rPr>
        <w:t xml:space="preserve">έργο σε </w:t>
      </w:r>
      <w:proofErr w:type="spellStart"/>
      <w:r>
        <w:rPr>
          <w:rFonts w:cs="Calibri"/>
          <w:b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/>
          <w:bCs/>
          <w:i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</w:rPr>
        <w:t>με τίτλο ‘</w:t>
      </w:r>
      <w:r>
        <w:rPr>
          <w:rFonts w:cs="Calibri"/>
          <w:bCs/>
          <w:i/>
          <w:sz w:val="24"/>
          <w:szCs w:val="24"/>
        </w:rPr>
        <w:t>Τώρα ας αναβοσβήσουμε το λαμπάκι!</w:t>
      </w:r>
      <w:r>
        <w:rPr>
          <w:rFonts w:cs="Calibri"/>
          <w:bCs/>
          <w:sz w:val="24"/>
          <w:szCs w:val="24"/>
        </w:rPr>
        <w:t>’.</w:t>
      </w:r>
    </w:p>
    <w:p w:rsidR="00247CCE" w:rsidRDefault="00FD13AD">
      <w:pPr>
        <w:jc w:val="both"/>
        <w:rPr>
          <w:rFonts w:cs="Calibri"/>
          <w:bCs/>
          <w:color w:val="000000" w:themeColor="text1"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Μια δραστηριότητα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Φόρουμ</w:t>
      </w:r>
      <w:r>
        <w:rPr>
          <w:rFonts w:cs="Calibri"/>
          <w:bCs/>
          <w:i/>
          <w:color w:val="000000" w:themeColor="text1"/>
          <w:sz w:val="24"/>
          <w:szCs w:val="24"/>
        </w:rPr>
        <w:t xml:space="preserve"> </w:t>
      </w:r>
      <w:r>
        <w:rPr>
          <w:rFonts w:cs="Calibri"/>
          <w:bCs/>
          <w:color w:val="000000" w:themeColor="text1"/>
          <w:sz w:val="24"/>
          <w:szCs w:val="24"/>
        </w:rPr>
        <w:t>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Ρωτήστε μας για το Τ</w:t>
      </w:r>
      <w:proofErr w:type="spellStart"/>
      <w:r>
        <w:rPr>
          <w:rFonts w:cs="Calibri"/>
          <w:bCs/>
          <w:i/>
          <w:color w:val="000000" w:themeColor="text1"/>
          <w:sz w:val="24"/>
          <w:szCs w:val="24"/>
          <w:lang w:val="en-US"/>
        </w:rPr>
        <w:t>inkercad</w:t>
      </w:r>
      <w:proofErr w:type="spellEnd"/>
      <w:r>
        <w:rPr>
          <w:rFonts w:cs="Calibri"/>
          <w:bCs/>
          <w:i/>
          <w:color w:val="000000" w:themeColor="text1"/>
          <w:sz w:val="24"/>
          <w:szCs w:val="24"/>
        </w:rPr>
        <w:t>!</w:t>
      </w:r>
      <w:r>
        <w:rPr>
          <w:rFonts w:cs="Calibri"/>
          <w:bCs/>
          <w:color w:val="000000" w:themeColor="text1"/>
          <w:sz w:val="24"/>
          <w:szCs w:val="24"/>
        </w:rPr>
        <w:t xml:space="preserve">. </w:t>
      </w:r>
    </w:p>
    <w:p w:rsidR="00247CCE" w:rsidRDefault="00FD13AD">
      <w:pPr>
        <w:jc w:val="both"/>
        <w:rPr>
          <w:rFonts w:cs="Calibri"/>
          <w:bCs/>
          <w:color w:val="FF0000"/>
          <w:sz w:val="24"/>
          <w:szCs w:val="24"/>
        </w:rPr>
      </w:pPr>
      <w:r>
        <w:rPr>
          <w:rFonts w:cs="Calibri"/>
          <w:bCs/>
          <w:color w:val="000000" w:themeColor="text1"/>
          <w:sz w:val="24"/>
          <w:szCs w:val="24"/>
        </w:rPr>
        <w:t xml:space="preserve">Μια δραστηριότητα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Ανάθεση Εργασίας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</w:t>
      </w:r>
      <w:r>
        <w:rPr>
          <w:rFonts w:cs="Calibri"/>
          <w:bCs/>
          <w:sz w:val="24"/>
          <w:szCs w:val="24"/>
        </w:rPr>
        <w:t>‘</w:t>
      </w:r>
      <w:r>
        <w:rPr>
          <w:rFonts w:cs="Calibri"/>
          <w:bCs/>
          <w:i/>
          <w:sz w:val="24"/>
          <w:szCs w:val="24"/>
        </w:rPr>
        <w:t>Δημιουργήστε το δικό σας κύκλωμα!</w:t>
      </w:r>
      <w:r>
        <w:rPr>
          <w:rFonts w:cs="Calibri"/>
          <w:bCs/>
          <w:sz w:val="24"/>
          <w:szCs w:val="24"/>
        </w:rPr>
        <w:t>’.</w:t>
      </w:r>
    </w:p>
    <w:p w:rsidR="00247CCE" w:rsidRDefault="00247CCE">
      <w:pPr>
        <w:rPr>
          <w:rFonts w:cs="Calibri"/>
          <w:bCs/>
          <w:sz w:val="24"/>
          <w:szCs w:val="24"/>
        </w:rPr>
      </w:pP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</w:t>
      </w:r>
      <w:r>
        <w:rPr>
          <w:rFonts w:cs="Calibri"/>
          <w:b/>
          <w:bCs/>
          <w:sz w:val="24"/>
          <w:szCs w:val="24"/>
          <w:u w:val="single"/>
        </w:rPr>
        <w:t>τρίτη ενότητα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Ας εξοικειωθούμε περισσότερ</w:t>
      </w:r>
      <w:r>
        <w:rPr>
          <w:rFonts w:cs="Calibri"/>
          <w:bCs/>
          <w:i/>
          <w:sz w:val="24"/>
          <w:szCs w:val="24"/>
          <w:lang w:val="en-US"/>
        </w:rPr>
        <w:t>o</w:t>
      </w:r>
      <w:r>
        <w:rPr>
          <w:rFonts w:cs="Calibri"/>
          <w:bCs/>
          <w:i/>
          <w:sz w:val="24"/>
          <w:szCs w:val="24"/>
        </w:rPr>
        <w:t xml:space="preserve"> με το </w:t>
      </w:r>
      <w:proofErr w:type="spellStart"/>
      <w:r>
        <w:rPr>
          <w:rFonts w:cs="Calibri"/>
          <w:bCs/>
          <w:i/>
          <w:sz w:val="24"/>
          <w:szCs w:val="24"/>
          <w:lang w:val="en-US"/>
        </w:rPr>
        <w:t>Tinkercal</w:t>
      </w:r>
      <w:proofErr w:type="spellEnd"/>
      <w:r>
        <w:rPr>
          <w:rFonts w:cs="Calibri"/>
          <w:bCs/>
          <w:i/>
          <w:sz w:val="24"/>
          <w:szCs w:val="24"/>
        </w:rPr>
        <w:t>!</w:t>
      </w:r>
      <w:r>
        <w:rPr>
          <w:rFonts w:cs="Calibri"/>
          <w:bCs/>
          <w:sz w:val="24"/>
          <w:szCs w:val="24"/>
        </w:rPr>
        <w:t xml:space="preserve">’ έχει διάρκεια 2 ώρες και αποσκοπεί στην περισσότερη εξοικείωση των μαθητών με το περιβάλλον προσομοίωσης </w:t>
      </w:r>
      <w:proofErr w:type="spellStart"/>
      <w:r>
        <w:rPr>
          <w:rFonts w:cs="Calibri"/>
          <w:bCs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sz w:val="24"/>
          <w:szCs w:val="24"/>
        </w:rPr>
        <w:t xml:space="preserve">. Η συγκεκριμένη ενότητα </w:t>
      </w:r>
      <w:r>
        <w:rPr>
          <w:rFonts w:cs="Calibri"/>
          <w:bCs/>
          <w:sz w:val="24"/>
          <w:szCs w:val="24"/>
        </w:rPr>
        <w:t>περιλαμβάνει: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Ένα </w:t>
      </w:r>
      <w:r>
        <w:rPr>
          <w:rFonts w:cs="Calibri"/>
          <w:b/>
          <w:bCs/>
          <w:i/>
          <w:sz w:val="24"/>
          <w:szCs w:val="24"/>
        </w:rPr>
        <w:t xml:space="preserve">έργο σε </w:t>
      </w:r>
      <w:proofErr w:type="spellStart"/>
      <w:r>
        <w:rPr>
          <w:rFonts w:cs="Calibri"/>
          <w:b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/>
          <w:bCs/>
          <w:i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</w:rPr>
        <w:t>με τίτλο ‘</w:t>
      </w:r>
      <w:r>
        <w:rPr>
          <w:rFonts w:cs="Calibri"/>
          <w:bCs/>
          <w:i/>
          <w:sz w:val="24"/>
          <w:szCs w:val="24"/>
        </w:rPr>
        <w:t>Ας λύσουμε την προηγούμενη άσκηση!</w:t>
      </w:r>
      <w:r>
        <w:rPr>
          <w:rFonts w:cs="Calibri"/>
          <w:bCs/>
          <w:sz w:val="24"/>
          <w:szCs w:val="24"/>
        </w:rPr>
        <w:t>’.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Ένα ακόμα </w:t>
      </w:r>
      <w:r>
        <w:rPr>
          <w:rFonts w:cs="Calibri"/>
          <w:b/>
          <w:bCs/>
          <w:i/>
          <w:sz w:val="24"/>
          <w:szCs w:val="24"/>
        </w:rPr>
        <w:t xml:space="preserve">έργο σε </w:t>
      </w:r>
      <w:proofErr w:type="spellStart"/>
      <w:r>
        <w:rPr>
          <w:rFonts w:cs="Calibri"/>
          <w:b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Είστε έτοιμοι να μάθετε πώς δουλεύουν τα χριστουγεννιάτικα φωτάκια;</w:t>
      </w:r>
      <w:r>
        <w:rPr>
          <w:rFonts w:cs="Calibri"/>
          <w:bCs/>
          <w:sz w:val="24"/>
          <w:szCs w:val="24"/>
        </w:rPr>
        <w:t>’.</w:t>
      </w:r>
    </w:p>
    <w:p w:rsidR="00247CCE" w:rsidRDefault="00FD13AD">
      <w:pPr>
        <w:jc w:val="both"/>
        <w:rPr>
          <w:rFonts w:cs="Calibri"/>
          <w:b/>
          <w:bCs/>
          <w:i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Ένα πόρο </w:t>
      </w:r>
      <w:r>
        <w:rPr>
          <w:rFonts w:cs="Calibri"/>
          <w:b/>
          <w:bCs/>
          <w:i/>
          <w:sz w:val="24"/>
          <w:szCs w:val="24"/>
        </w:rPr>
        <w:t xml:space="preserve">Σελίδα </w:t>
      </w:r>
      <w:r>
        <w:rPr>
          <w:rFonts w:cs="Calibri"/>
          <w:bCs/>
          <w:sz w:val="24"/>
          <w:szCs w:val="24"/>
        </w:rPr>
        <w:t>με τίτλο ‘</w:t>
      </w:r>
      <w:r>
        <w:rPr>
          <w:rFonts w:cs="Calibri"/>
          <w:bCs/>
          <w:i/>
          <w:sz w:val="24"/>
          <w:szCs w:val="24"/>
        </w:rPr>
        <w:t>Για δείτε και αυτά τα κυκλώματα!</w:t>
      </w:r>
      <w:r>
        <w:rPr>
          <w:rFonts w:cs="Calibri"/>
          <w:bCs/>
          <w:sz w:val="24"/>
          <w:szCs w:val="24"/>
        </w:rPr>
        <w:t>’.</w:t>
      </w:r>
      <w:r>
        <w:rPr>
          <w:rFonts w:cs="Calibri"/>
          <w:b/>
          <w:bCs/>
          <w:i/>
          <w:sz w:val="24"/>
          <w:szCs w:val="24"/>
        </w:rPr>
        <w:t xml:space="preserve"> 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Ένα</w:t>
      </w:r>
      <w:r>
        <w:rPr>
          <w:rFonts w:cs="Calibri"/>
          <w:bCs/>
          <w:sz w:val="24"/>
          <w:szCs w:val="24"/>
        </w:rPr>
        <w:t xml:space="preserve"> πόρο </w:t>
      </w:r>
      <w:r>
        <w:rPr>
          <w:rFonts w:cs="Calibri"/>
          <w:b/>
          <w:bCs/>
          <w:i/>
          <w:sz w:val="24"/>
          <w:szCs w:val="24"/>
        </w:rPr>
        <w:t>Βιβλίο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Ας ρίξουμε μια ματιά και σε κάτι πιο πολύπλοκο!</w:t>
      </w:r>
      <w:r>
        <w:rPr>
          <w:rFonts w:cs="Calibri"/>
          <w:bCs/>
          <w:sz w:val="24"/>
          <w:szCs w:val="24"/>
        </w:rPr>
        <w:t>’.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Μια δραστηριότητα </w:t>
      </w:r>
      <w:r>
        <w:rPr>
          <w:rFonts w:cs="Calibri"/>
          <w:b/>
          <w:bCs/>
          <w:i/>
          <w:sz w:val="24"/>
          <w:szCs w:val="24"/>
        </w:rPr>
        <w:t>Wiki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Βάλτε το λιθαράκι σας!</w:t>
      </w:r>
      <w:r>
        <w:rPr>
          <w:rFonts w:cs="Calibri"/>
          <w:bCs/>
          <w:sz w:val="24"/>
          <w:szCs w:val="24"/>
        </w:rPr>
        <w:t>’.</w:t>
      </w:r>
    </w:p>
    <w:p w:rsidR="00247CCE" w:rsidRDefault="00FD13AD">
      <w:pPr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Μια δραστηριότητα </w:t>
      </w:r>
      <w:r>
        <w:rPr>
          <w:rFonts w:cs="Calibri"/>
          <w:b/>
          <w:bCs/>
          <w:i/>
          <w:sz w:val="24"/>
          <w:szCs w:val="24"/>
        </w:rPr>
        <w:t>Ανάθεση Εργασίας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Παίξτε με τα χριστουγεννιάτικα φωτάκια!</w:t>
      </w:r>
      <w:r>
        <w:rPr>
          <w:rFonts w:cs="Calibri"/>
          <w:bCs/>
          <w:sz w:val="24"/>
          <w:szCs w:val="24"/>
        </w:rPr>
        <w:t xml:space="preserve">’. </w:t>
      </w:r>
    </w:p>
    <w:p w:rsidR="00247CCE" w:rsidRDefault="00247CCE">
      <w:pPr>
        <w:rPr>
          <w:rFonts w:cs="Calibri"/>
          <w:bCs/>
          <w:sz w:val="28"/>
          <w:szCs w:val="28"/>
        </w:rPr>
      </w:pPr>
    </w:p>
    <w:p w:rsidR="00247CCE" w:rsidRDefault="00247CCE">
      <w:pPr>
        <w:rPr>
          <w:rFonts w:cs="Calibri"/>
          <w:bCs/>
          <w:sz w:val="28"/>
          <w:szCs w:val="28"/>
        </w:rPr>
      </w:pPr>
    </w:p>
    <w:p w:rsidR="00247CCE" w:rsidRDefault="00247CCE">
      <w:pPr>
        <w:rPr>
          <w:rFonts w:cs="Calibri"/>
          <w:bCs/>
          <w:sz w:val="28"/>
          <w:szCs w:val="28"/>
        </w:rPr>
      </w:pPr>
    </w:p>
    <w:p w:rsidR="00247CCE" w:rsidRDefault="00FD13AD">
      <w:pPr>
        <w:rPr>
          <w:rFonts w:cs="Calibri"/>
          <w:b/>
          <w:bCs/>
          <w:sz w:val="28"/>
          <w:szCs w:val="28"/>
          <w:u w:val="single"/>
        </w:rPr>
      </w:pPr>
      <w:r>
        <w:rPr>
          <w:rFonts w:cs="Calibri"/>
          <w:b/>
          <w:bCs/>
          <w:sz w:val="28"/>
          <w:szCs w:val="28"/>
          <w:u w:val="single"/>
        </w:rPr>
        <w:lastRenderedPageBreak/>
        <w:t>Ερώτημα 4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δραστηριότητα </w:t>
      </w:r>
      <w:r>
        <w:rPr>
          <w:rFonts w:cs="Calibri"/>
          <w:b/>
          <w:bCs/>
          <w:i/>
          <w:sz w:val="24"/>
          <w:szCs w:val="24"/>
        </w:rPr>
        <w:t>Κουίζ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Ας ξεκινήσουμε με ένα κουίζ!</w:t>
      </w:r>
      <w:r>
        <w:rPr>
          <w:rFonts w:cs="Calibri"/>
          <w:bCs/>
          <w:sz w:val="24"/>
          <w:szCs w:val="24"/>
        </w:rPr>
        <w:t xml:space="preserve"> είναι ένα ερωτηματολόγιο αξιολόγησης το οποίο περιλαμβάνει 5 ερωτήσεις κλειστού τύπου με σκοπό να διαπιστωθούν οι πρότερες γνώσεις των μαθητών για το </w:t>
      </w:r>
      <w:r>
        <w:rPr>
          <w:rStyle w:val="PageNumber"/>
          <w:lang w:val="en-US"/>
        </w:rPr>
        <w:t>P</w:t>
      </w:r>
      <w:r>
        <w:rPr>
          <w:rFonts w:cs="Calibri"/>
          <w:bCs/>
          <w:sz w:val="24"/>
          <w:szCs w:val="24"/>
        </w:rPr>
        <w:t xml:space="preserve">hysical </w:t>
      </w:r>
      <w:r>
        <w:rPr>
          <w:rFonts w:cs="Calibri"/>
          <w:bCs/>
          <w:sz w:val="24"/>
          <w:szCs w:val="24"/>
          <w:lang w:val="en-US"/>
        </w:rPr>
        <w:t>C</w:t>
      </w:r>
      <w:r>
        <w:rPr>
          <w:rFonts w:cs="Calibri"/>
          <w:bCs/>
          <w:sz w:val="24"/>
          <w:szCs w:val="24"/>
        </w:rPr>
        <w:t>omputing. Για κάθε απάντηση υπάρχει αντίστοιχη βαθμολογί</w:t>
      </w:r>
      <w:r>
        <w:rPr>
          <w:rFonts w:cs="Calibri"/>
          <w:bCs/>
          <w:sz w:val="24"/>
          <w:szCs w:val="24"/>
        </w:rPr>
        <w:t xml:space="preserve">α και συνολική βαθμολογία στο τέλος της διαδικασίας. 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Στις εικόνες που ακολουθούν παρουσιάζεται αναλυτικά το ερωτηματολόγιο:</w:t>
      </w:r>
    </w:p>
    <w:p w:rsidR="00247CCE" w:rsidRDefault="00FD13AD">
      <w:pPr>
        <w:rPr>
          <w:rFonts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200910"/>
            <wp:effectExtent l="0" t="0" r="0" b="0"/>
            <wp:docPr id="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247CCE">
      <w:pPr>
        <w:rPr>
          <w:rFonts w:cs="Calibri"/>
          <w:b/>
          <w:bCs/>
          <w:sz w:val="24"/>
          <w:szCs w:val="24"/>
        </w:rPr>
      </w:pPr>
    </w:p>
    <w:p w:rsidR="00247CCE" w:rsidRDefault="00FD13AD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Ερώτηση 1</w:t>
      </w:r>
    </w:p>
    <w:p w:rsidR="00247CCE" w:rsidRDefault="00FD13AD">
      <w:pPr>
        <w:rPr>
          <w:rFonts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929130"/>
            <wp:effectExtent l="0" t="0" r="0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247CCE">
      <w:pPr>
        <w:rPr>
          <w:rFonts w:cs="Calibri"/>
          <w:b/>
          <w:bCs/>
          <w:sz w:val="24"/>
          <w:szCs w:val="24"/>
        </w:rPr>
      </w:pPr>
    </w:p>
    <w:p w:rsidR="00247CCE" w:rsidRDefault="00247CCE">
      <w:pPr>
        <w:rPr>
          <w:rFonts w:cs="Calibri"/>
          <w:b/>
          <w:bCs/>
          <w:sz w:val="24"/>
          <w:szCs w:val="24"/>
        </w:rPr>
      </w:pPr>
    </w:p>
    <w:p w:rsidR="00247CCE" w:rsidRDefault="00247CCE">
      <w:pPr>
        <w:rPr>
          <w:rFonts w:cs="Calibri"/>
          <w:b/>
          <w:bCs/>
          <w:sz w:val="24"/>
          <w:szCs w:val="24"/>
        </w:rPr>
      </w:pPr>
    </w:p>
    <w:p w:rsidR="00247CCE" w:rsidRDefault="00247CCE">
      <w:pPr>
        <w:rPr>
          <w:rFonts w:cs="Calibri"/>
          <w:b/>
          <w:bCs/>
          <w:sz w:val="24"/>
          <w:szCs w:val="24"/>
        </w:rPr>
      </w:pPr>
    </w:p>
    <w:p w:rsidR="00247CCE" w:rsidRDefault="00247CCE">
      <w:pPr>
        <w:rPr>
          <w:rFonts w:cs="Calibri"/>
          <w:b/>
          <w:bCs/>
          <w:sz w:val="24"/>
          <w:szCs w:val="24"/>
        </w:rPr>
      </w:pPr>
    </w:p>
    <w:p w:rsidR="00247CCE" w:rsidRDefault="00FD13AD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Ερώτηση 2</w:t>
      </w:r>
    </w:p>
    <w:p w:rsidR="00247CCE" w:rsidRDefault="00FD13AD">
      <w:pPr>
        <w:rPr>
          <w:rFonts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932305"/>
            <wp:effectExtent l="0" t="0" r="0" b="0"/>
            <wp:docPr id="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247CCE">
      <w:pPr>
        <w:rPr>
          <w:rFonts w:cs="Calibri"/>
          <w:b/>
          <w:bCs/>
          <w:sz w:val="24"/>
          <w:szCs w:val="24"/>
        </w:rPr>
      </w:pPr>
    </w:p>
    <w:p w:rsidR="00247CCE" w:rsidRDefault="00FD13AD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Ερώτηση 3</w:t>
      </w:r>
    </w:p>
    <w:p w:rsidR="00247CCE" w:rsidRDefault="00FD13AD">
      <w:pPr>
        <w:rPr>
          <w:rFonts w:cs="Calibr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274310" cy="2175510"/>
            <wp:effectExtent l="0" t="0" r="0" b="0"/>
            <wp:docPr id="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247CCE">
      <w:pPr>
        <w:rPr>
          <w:rFonts w:cs="Calibri"/>
          <w:b/>
          <w:bCs/>
          <w:sz w:val="24"/>
          <w:szCs w:val="24"/>
        </w:rPr>
      </w:pPr>
    </w:p>
    <w:p w:rsidR="00247CCE" w:rsidRDefault="00FD13AD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Ερώτηση 4</w:t>
      </w:r>
    </w:p>
    <w:p w:rsidR="00247CCE" w:rsidRDefault="00FD13AD">
      <w:pPr>
        <w:rPr>
          <w:rFonts w:cs="Calibr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274310" cy="2114550"/>
            <wp:effectExtent l="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247CCE">
      <w:pPr>
        <w:rPr>
          <w:rFonts w:cs="Calibri"/>
          <w:b/>
          <w:bCs/>
          <w:sz w:val="24"/>
          <w:szCs w:val="24"/>
        </w:rPr>
      </w:pPr>
    </w:p>
    <w:p w:rsidR="00247CCE" w:rsidRDefault="00FD13AD">
      <w:pPr>
        <w:rPr>
          <w:rFonts w:cs="Calibri"/>
          <w:b/>
          <w:bCs/>
          <w:sz w:val="24"/>
          <w:szCs w:val="24"/>
          <w:lang w:val="en-US"/>
        </w:rPr>
      </w:pPr>
      <w:r>
        <w:rPr>
          <w:rFonts w:cs="Calibri"/>
          <w:b/>
          <w:bCs/>
          <w:sz w:val="24"/>
          <w:szCs w:val="24"/>
        </w:rPr>
        <w:lastRenderedPageBreak/>
        <w:t>Ερώτηση 5</w:t>
      </w:r>
    </w:p>
    <w:p w:rsidR="00247CCE" w:rsidRDefault="00FD13AD">
      <w:pPr>
        <w:rPr>
          <w:rFonts w:cs="Calibri"/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>
            <wp:extent cx="5274310" cy="1939925"/>
            <wp:effectExtent l="0" t="0" r="0" b="0"/>
            <wp:docPr id="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247CCE">
      <w:pPr>
        <w:rPr>
          <w:rFonts w:cs="Calibri"/>
          <w:b/>
          <w:bCs/>
          <w:sz w:val="28"/>
          <w:szCs w:val="28"/>
          <w:u w:val="single"/>
          <w:lang w:val="en-US"/>
        </w:rPr>
      </w:pPr>
    </w:p>
    <w:p w:rsidR="00247CCE" w:rsidRDefault="00FD13AD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Υποβολή των απαντήσεων</w:t>
      </w:r>
    </w:p>
    <w:p w:rsidR="00247CCE" w:rsidRDefault="00FD13AD">
      <w:pPr>
        <w:rPr>
          <w:rFonts w:cs="Calibr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274310" cy="2204085"/>
            <wp:effectExtent l="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247CCE">
      <w:pPr>
        <w:rPr>
          <w:rFonts w:cs="Calibri"/>
          <w:b/>
          <w:bCs/>
          <w:sz w:val="28"/>
          <w:szCs w:val="28"/>
          <w:u w:val="single"/>
        </w:rPr>
      </w:pPr>
    </w:p>
    <w:p w:rsidR="00247CCE" w:rsidRDefault="00FD13AD">
      <w:pPr>
        <w:rPr>
          <w:rFonts w:cs="Calibr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274310" cy="2105025"/>
            <wp:effectExtent l="0" t="0" r="0" b="0"/>
            <wp:docPr id="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FD13AD">
      <w:pPr>
        <w:rPr>
          <w:rFonts w:cs="Calibr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274310" cy="2350135"/>
            <wp:effectExtent l="0" t="0" r="0" b="0"/>
            <wp:docPr id="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FD13AD">
      <w:pPr>
        <w:rPr>
          <w:rFonts w:cs="Calibr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274310" cy="2441575"/>
            <wp:effectExtent l="0" t="0" r="0" b="0"/>
            <wp:docPr id="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FD13AD">
      <w:pPr>
        <w:rPr>
          <w:rFonts w:cs="Calibr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274310" cy="1917065"/>
            <wp:effectExtent l="0" t="0" r="0" b="0"/>
            <wp:docPr id="1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FD13AD">
      <w:pPr>
        <w:rPr>
          <w:rFonts w:cs="Calibr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274310" cy="1263015"/>
            <wp:effectExtent l="0" t="0" r="0" b="0"/>
            <wp:docPr id="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247CCE">
      <w:pPr>
        <w:rPr>
          <w:rFonts w:cs="Calibri"/>
          <w:b/>
          <w:bCs/>
          <w:sz w:val="28"/>
          <w:szCs w:val="28"/>
          <w:u w:val="single"/>
        </w:rPr>
      </w:pPr>
    </w:p>
    <w:p w:rsidR="00247CCE" w:rsidRDefault="00FD13AD">
      <w:pPr>
        <w:rPr>
          <w:rFonts w:cs="Calibri"/>
          <w:b/>
          <w:bCs/>
          <w:sz w:val="28"/>
          <w:szCs w:val="28"/>
          <w:u w:val="single"/>
        </w:rPr>
      </w:pPr>
      <w:r>
        <w:rPr>
          <w:rFonts w:cs="Calibri"/>
          <w:b/>
          <w:bCs/>
          <w:sz w:val="28"/>
          <w:szCs w:val="28"/>
          <w:u w:val="single"/>
        </w:rPr>
        <w:lastRenderedPageBreak/>
        <w:t>Ερώτημα 5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Στις εικόνες</w:t>
      </w:r>
      <w:r>
        <w:rPr>
          <w:rFonts w:cs="Calibri"/>
          <w:bCs/>
          <w:sz w:val="24"/>
          <w:szCs w:val="24"/>
        </w:rPr>
        <w:t xml:space="preserve"> που ακολουθούν παρουσιάζονται οι δραστηριότητες που αναπτύχθηκαν στην πρώτη ενότητα με τίτλο ‘</w:t>
      </w:r>
      <w:r>
        <w:rPr>
          <w:rFonts w:cs="Calibri"/>
          <w:bCs/>
          <w:i/>
          <w:sz w:val="24"/>
          <w:szCs w:val="24"/>
        </w:rPr>
        <w:t xml:space="preserve">Ταξιδέψτε στον κόσμο του </w:t>
      </w:r>
      <w:r>
        <w:rPr>
          <w:rFonts w:cs="Calibri"/>
          <w:bCs/>
          <w:i/>
          <w:sz w:val="24"/>
          <w:szCs w:val="24"/>
          <w:lang w:val="en-US"/>
        </w:rPr>
        <w:t>Physical</w:t>
      </w:r>
      <w:r>
        <w:rPr>
          <w:rFonts w:cs="Calibri"/>
          <w:bCs/>
          <w:i/>
          <w:sz w:val="24"/>
          <w:szCs w:val="24"/>
        </w:rPr>
        <w:t xml:space="preserve"> </w:t>
      </w:r>
      <w:r>
        <w:rPr>
          <w:rFonts w:cs="Calibri"/>
          <w:bCs/>
          <w:i/>
          <w:sz w:val="24"/>
          <w:szCs w:val="24"/>
          <w:lang w:val="en-US"/>
        </w:rPr>
        <w:t>Computing</w:t>
      </w:r>
      <w:r>
        <w:rPr>
          <w:rFonts w:cs="Calibri"/>
          <w:bCs/>
          <w:i/>
          <w:sz w:val="24"/>
          <w:szCs w:val="24"/>
        </w:rPr>
        <w:t>!</w:t>
      </w:r>
      <w:r>
        <w:rPr>
          <w:rFonts w:cs="Calibri"/>
          <w:bCs/>
          <w:sz w:val="24"/>
          <w:szCs w:val="24"/>
        </w:rPr>
        <w:t>’:</w:t>
      </w:r>
    </w:p>
    <w:p w:rsidR="00247CCE" w:rsidRDefault="00FD13AD">
      <w:pPr>
        <w:rPr>
          <w:rFonts w:cs="Calibri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70065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FD13AD">
      <w:pPr>
        <w:rPr>
          <w:rFonts w:cs="Calibri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504440"/>
            <wp:effectExtent l="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FD13AD">
      <w:pPr>
        <w:rPr>
          <w:rFonts w:cs="Calibr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044825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247CCE">
      <w:pPr>
        <w:rPr>
          <w:rFonts w:cs="Calibri"/>
          <w:bCs/>
          <w:sz w:val="24"/>
          <w:szCs w:val="24"/>
        </w:rPr>
      </w:pPr>
    </w:p>
    <w:p w:rsidR="00247CCE" w:rsidRDefault="00FD13AD">
      <w:pPr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Στη συνέχεια περιγράφονται αναλυτικά οι παραπάνω δραστηριότητες: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Ο πόρος </w:t>
      </w:r>
      <w:r>
        <w:rPr>
          <w:rFonts w:cs="Calibri"/>
          <w:b/>
          <w:bCs/>
          <w:i/>
          <w:sz w:val="24"/>
          <w:szCs w:val="24"/>
        </w:rPr>
        <w:t xml:space="preserve">Διεύθυνση </w:t>
      </w:r>
      <w:r>
        <w:rPr>
          <w:rFonts w:cs="Calibri"/>
          <w:b/>
          <w:bCs/>
          <w:i/>
          <w:sz w:val="24"/>
          <w:szCs w:val="24"/>
          <w:lang w:val="en-US"/>
        </w:rPr>
        <w:t>URL</w:t>
      </w:r>
      <w:r>
        <w:rPr>
          <w:rFonts w:cs="Calibri"/>
          <w:bCs/>
          <w:sz w:val="24"/>
          <w:szCs w:val="24"/>
        </w:rPr>
        <w:t xml:space="preserve"> με τίτλο </w:t>
      </w:r>
      <w:r>
        <w:rPr>
          <w:rFonts w:cs="Calibri"/>
          <w:b/>
          <w:bCs/>
          <w:sz w:val="24"/>
          <w:szCs w:val="24"/>
        </w:rPr>
        <w:t>‘</w:t>
      </w:r>
      <w:r>
        <w:rPr>
          <w:rFonts w:cs="Calibri"/>
          <w:bCs/>
          <w:i/>
          <w:color w:val="000000" w:themeColor="text1"/>
          <w:sz w:val="24"/>
          <w:szCs w:val="24"/>
        </w:rPr>
        <w:t>Τι είναι κ</w:t>
      </w:r>
      <w:r>
        <w:rPr>
          <w:rFonts w:cs="Calibri"/>
          <w:bCs/>
          <w:i/>
          <w:color w:val="000000" w:themeColor="text1"/>
          <w:sz w:val="24"/>
          <w:szCs w:val="24"/>
        </w:rPr>
        <w:t xml:space="preserve">αι γιατί να μάθετε το </w:t>
      </w:r>
      <w:r>
        <w:rPr>
          <w:rFonts w:cs="Calibri"/>
          <w:bCs/>
          <w:i/>
          <w:color w:val="000000" w:themeColor="text1"/>
          <w:sz w:val="24"/>
          <w:szCs w:val="24"/>
          <w:lang w:val="en-US"/>
        </w:rPr>
        <w:t>Physical</w:t>
      </w:r>
      <w:r>
        <w:rPr>
          <w:rFonts w:cs="Calibri"/>
          <w:bCs/>
          <w:i/>
          <w:color w:val="000000" w:themeColor="text1"/>
          <w:sz w:val="24"/>
          <w:szCs w:val="24"/>
        </w:rPr>
        <w:t xml:space="preserve"> </w:t>
      </w:r>
      <w:r>
        <w:rPr>
          <w:rFonts w:cs="Calibri"/>
          <w:bCs/>
          <w:i/>
          <w:color w:val="000000" w:themeColor="text1"/>
          <w:sz w:val="24"/>
          <w:szCs w:val="24"/>
          <w:lang w:val="en-US"/>
        </w:rPr>
        <w:t>Computing</w:t>
      </w:r>
      <w:r>
        <w:rPr>
          <w:rFonts w:cs="Calibri"/>
          <w:bCs/>
          <w:i/>
          <w:color w:val="000000" w:themeColor="text1"/>
          <w:sz w:val="24"/>
          <w:szCs w:val="24"/>
        </w:rPr>
        <w:t>;</w:t>
      </w:r>
      <w:r>
        <w:rPr>
          <w:rFonts w:cs="Calibri"/>
          <w:bCs/>
          <w:color w:val="000000" w:themeColor="text1"/>
          <w:sz w:val="24"/>
          <w:szCs w:val="24"/>
        </w:rPr>
        <w:t>’</w:t>
      </w:r>
      <w:r>
        <w:rPr>
          <w:rFonts w:cs="Calibri"/>
          <w:bCs/>
          <w:sz w:val="24"/>
          <w:szCs w:val="24"/>
        </w:rPr>
        <w:t xml:space="preserve"> είναι μια ιστοσελίδα η οποία περιέχει τον ορισμό του </w:t>
      </w:r>
      <w:r>
        <w:rPr>
          <w:rFonts w:cs="Calibri"/>
          <w:bCs/>
          <w:sz w:val="24"/>
          <w:szCs w:val="24"/>
          <w:lang w:val="en-US"/>
        </w:rPr>
        <w:t>Physical</w:t>
      </w:r>
      <w:r>
        <w:rPr>
          <w:rFonts w:cs="Calibri"/>
          <w:bCs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  <w:lang w:val="en-US"/>
        </w:rPr>
        <w:t>Computing</w:t>
      </w:r>
      <w:r>
        <w:rPr>
          <w:rFonts w:cs="Calibri"/>
          <w:bCs/>
          <w:sz w:val="24"/>
          <w:szCs w:val="24"/>
        </w:rPr>
        <w:t xml:space="preserve"> καθώς και τα </w:t>
      </w:r>
      <w:r>
        <w:rPr>
          <w:rFonts w:cs="Calibri"/>
          <w:bCs/>
          <w:color w:val="000000" w:themeColor="text1"/>
          <w:sz w:val="24"/>
          <w:szCs w:val="24"/>
        </w:rPr>
        <w:t>μαθησιακά αποτελέσματα της διδασκαλίας του.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Ο πόρος </w:t>
      </w:r>
      <w:r>
        <w:rPr>
          <w:rFonts w:cs="Calibri"/>
          <w:b/>
          <w:bCs/>
          <w:i/>
          <w:sz w:val="24"/>
          <w:szCs w:val="24"/>
          <w:lang w:val="en-US"/>
        </w:rPr>
        <w:t>A</w:t>
      </w:r>
      <w:r>
        <w:rPr>
          <w:rFonts w:cs="Calibri"/>
          <w:b/>
          <w:bCs/>
          <w:i/>
          <w:sz w:val="24"/>
          <w:szCs w:val="24"/>
        </w:rPr>
        <w:t>ρχείο</w:t>
      </w:r>
      <w:r>
        <w:rPr>
          <w:rFonts w:cs="Calibri"/>
          <w:bCs/>
          <w:sz w:val="24"/>
          <w:szCs w:val="24"/>
        </w:rPr>
        <w:t xml:space="preserve"> με τίτλο ΄</w:t>
      </w:r>
      <w:r>
        <w:rPr>
          <w:rFonts w:cs="Calibri"/>
          <w:bCs/>
          <w:i/>
          <w:sz w:val="24"/>
          <w:szCs w:val="24"/>
        </w:rPr>
        <w:t xml:space="preserve">Πώς μπορείτε να μάθετε προγραμματισμό μέσα από το Physical </w:t>
      </w:r>
      <w:r>
        <w:rPr>
          <w:rFonts w:cs="Calibri"/>
          <w:bCs/>
          <w:i/>
          <w:sz w:val="24"/>
          <w:szCs w:val="24"/>
        </w:rPr>
        <w:t>Computing;</w:t>
      </w:r>
      <w:r>
        <w:rPr>
          <w:rFonts w:cs="Calibri"/>
          <w:bCs/>
          <w:sz w:val="24"/>
          <w:szCs w:val="24"/>
        </w:rPr>
        <w:t xml:space="preserve">΄ είναι ένα αρχείο το οποίο παρουσιάζει τον τρόπο με τον οποίο το </w:t>
      </w:r>
      <w:r>
        <w:rPr>
          <w:rFonts w:cs="Calibri"/>
          <w:bCs/>
          <w:sz w:val="24"/>
          <w:szCs w:val="24"/>
          <w:lang w:val="en-US"/>
        </w:rPr>
        <w:t>Physical</w:t>
      </w:r>
      <w:r>
        <w:rPr>
          <w:rFonts w:cs="Calibri"/>
          <w:bCs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  <w:lang w:val="en-US"/>
        </w:rPr>
        <w:t>Computing</w:t>
      </w:r>
      <w:r>
        <w:rPr>
          <w:rFonts w:cs="Calibri"/>
          <w:bCs/>
          <w:sz w:val="24"/>
          <w:szCs w:val="24"/>
        </w:rPr>
        <w:t xml:space="preserve"> μπορεί να αξιοποιηθεί στη διδασκαλία του προγραμματισμού μέσα από ένα παράδειγμα.</w:t>
      </w:r>
    </w:p>
    <w:p w:rsidR="00247CCE" w:rsidRDefault="00FD13AD">
      <w:pPr>
        <w:jc w:val="both"/>
        <w:rPr>
          <w:rFonts w:eastAsia="Times New Roman" w:cs="Calibri"/>
          <w:color w:val="000000" w:themeColor="text1"/>
          <w:kern w:val="2"/>
          <w:sz w:val="24"/>
          <w:szCs w:val="24"/>
        </w:rPr>
      </w:pPr>
      <w:r>
        <w:rPr>
          <w:rFonts w:eastAsia="Times New Roman" w:cs="Calibri"/>
          <w:kern w:val="2"/>
          <w:sz w:val="24"/>
          <w:szCs w:val="24"/>
        </w:rPr>
        <w:t xml:space="preserve">Ο πόρος </w:t>
      </w:r>
      <w:r>
        <w:rPr>
          <w:rFonts w:eastAsia="Times New Roman" w:cs="Calibri"/>
          <w:b/>
          <w:i/>
          <w:kern w:val="2"/>
          <w:sz w:val="24"/>
          <w:szCs w:val="24"/>
        </w:rPr>
        <w:t>Σελίδα</w:t>
      </w:r>
      <w:r>
        <w:rPr>
          <w:rFonts w:eastAsia="Times New Roman" w:cs="Calibri"/>
          <w:kern w:val="2"/>
          <w:sz w:val="24"/>
          <w:szCs w:val="24"/>
        </w:rPr>
        <w:t xml:space="preserve"> με τίτλο ‘</w:t>
      </w:r>
      <w:r>
        <w:rPr>
          <w:rFonts w:eastAsia="Times New Roman" w:cs="Calibri"/>
          <w:i/>
          <w:kern w:val="2"/>
          <w:sz w:val="24"/>
          <w:szCs w:val="24"/>
        </w:rPr>
        <w:t xml:space="preserve">Εξερερευνώντας τον κόσμο του </w:t>
      </w:r>
      <w:r>
        <w:rPr>
          <w:rFonts w:eastAsia="Times New Roman" w:cs="Calibri"/>
          <w:i/>
          <w:kern w:val="2"/>
          <w:sz w:val="24"/>
          <w:szCs w:val="24"/>
          <w:lang w:val="en-US"/>
        </w:rPr>
        <w:t>Physical</w:t>
      </w:r>
      <w:r>
        <w:rPr>
          <w:rFonts w:eastAsia="Times New Roman" w:cs="Calibri"/>
          <w:i/>
          <w:kern w:val="2"/>
          <w:sz w:val="24"/>
          <w:szCs w:val="24"/>
        </w:rPr>
        <w:t xml:space="preserve"> </w:t>
      </w:r>
      <w:r>
        <w:rPr>
          <w:rFonts w:eastAsia="Times New Roman" w:cs="Calibri"/>
          <w:i/>
          <w:kern w:val="2"/>
          <w:sz w:val="24"/>
          <w:szCs w:val="24"/>
          <w:lang w:val="en-US"/>
        </w:rPr>
        <w:t>Computing</w:t>
      </w:r>
      <w:r>
        <w:rPr>
          <w:rFonts w:eastAsia="Times New Roman" w:cs="Calibri"/>
          <w:i/>
          <w:kern w:val="2"/>
          <w:sz w:val="24"/>
          <w:szCs w:val="24"/>
        </w:rPr>
        <w:t xml:space="preserve"> μέσω του </w:t>
      </w:r>
      <w:r>
        <w:rPr>
          <w:rFonts w:eastAsia="Times New Roman" w:cs="Calibri"/>
          <w:i/>
          <w:kern w:val="2"/>
          <w:sz w:val="24"/>
          <w:szCs w:val="24"/>
          <w:lang w:val="en-US"/>
        </w:rPr>
        <w:t>Arduino</w:t>
      </w:r>
      <w:r>
        <w:rPr>
          <w:rFonts w:eastAsia="Times New Roman" w:cs="Calibri"/>
          <w:i/>
          <w:kern w:val="2"/>
          <w:sz w:val="24"/>
          <w:szCs w:val="24"/>
        </w:rPr>
        <w:t>!</w:t>
      </w:r>
      <w:r>
        <w:rPr>
          <w:rFonts w:eastAsia="Times New Roman" w:cs="Calibri"/>
          <w:kern w:val="2"/>
          <w:sz w:val="24"/>
          <w:szCs w:val="24"/>
        </w:rPr>
        <w:t xml:space="preserve">’ περιέχει ένα βίντεο από το </w:t>
      </w:r>
      <w:r>
        <w:rPr>
          <w:rFonts w:eastAsia="Times New Roman" w:cs="Calibri"/>
          <w:kern w:val="2"/>
          <w:sz w:val="24"/>
          <w:szCs w:val="24"/>
          <w:lang w:val="en-US"/>
        </w:rPr>
        <w:t>YouTube</w:t>
      </w:r>
      <w:r>
        <w:rPr>
          <w:rFonts w:eastAsia="Times New Roman" w:cs="Calibri"/>
          <w:kern w:val="2"/>
          <w:sz w:val="24"/>
          <w:szCs w:val="24"/>
        </w:rPr>
        <w:t xml:space="preserve"> το οποίο </w:t>
      </w:r>
      <w:r>
        <w:rPr>
          <w:rFonts w:eastAsia="Times New Roman" w:cs="Calibri"/>
          <w:color w:val="000000" w:themeColor="text1"/>
          <w:kern w:val="2"/>
          <w:sz w:val="24"/>
          <w:szCs w:val="24"/>
        </w:rPr>
        <w:t xml:space="preserve">περιγράφει τα βασικά του </w:t>
      </w:r>
      <w:r>
        <w:rPr>
          <w:rFonts w:eastAsia="Times New Roman" w:cs="Calibri"/>
          <w:color w:val="000000" w:themeColor="text1"/>
          <w:kern w:val="2"/>
          <w:sz w:val="24"/>
          <w:szCs w:val="24"/>
          <w:lang w:val="en-US"/>
        </w:rPr>
        <w:t>Arduino</w:t>
      </w:r>
      <w:r>
        <w:rPr>
          <w:rFonts w:eastAsia="Times New Roman" w:cs="Calibri"/>
          <w:color w:val="000000" w:themeColor="text1"/>
          <w:kern w:val="2"/>
          <w:sz w:val="24"/>
          <w:szCs w:val="24"/>
        </w:rPr>
        <w:t>.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δραστηριότητα </w:t>
      </w:r>
      <w:r>
        <w:rPr>
          <w:rFonts w:cs="Calibri"/>
          <w:b/>
          <w:bCs/>
          <w:i/>
          <w:sz w:val="24"/>
          <w:szCs w:val="24"/>
        </w:rPr>
        <w:t>Γλωσσάρι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Μαθαίνοντας μέσα από τις λέξεις!</w:t>
      </w:r>
      <w:r>
        <w:rPr>
          <w:rFonts w:cs="Calibri"/>
          <w:bCs/>
          <w:sz w:val="24"/>
          <w:szCs w:val="24"/>
        </w:rPr>
        <w:t xml:space="preserve">’ είναι ένα λεξικό το οποίο περιέχει 20 όρους που συναντώνται συχνότερα στο Physical Computing. 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δραστηριότητα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Φόρουμ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Πείτε μας τις απορίες σας!</w:t>
      </w:r>
      <w:r>
        <w:rPr>
          <w:rFonts w:cs="Calibri"/>
          <w:bCs/>
          <w:color w:val="000000" w:themeColor="text1"/>
          <w:sz w:val="24"/>
          <w:szCs w:val="24"/>
        </w:rPr>
        <w:t>’ αναφέρεται σε ένα φόρουμ στο οποίο οι μαθητές καλούνται να εκφράσουν τις απορίες και τις απόψεις τ</w:t>
      </w:r>
      <w:r>
        <w:rPr>
          <w:rFonts w:cs="Calibri"/>
          <w:bCs/>
          <w:color w:val="000000" w:themeColor="text1"/>
          <w:sz w:val="24"/>
          <w:szCs w:val="24"/>
        </w:rPr>
        <w:t xml:space="preserve">ους σχετικά με το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Physical</w:t>
      </w:r>
      <w:r>
        <w:rPr>
          <w:rFonts w:cs="Calibri"/>
          <w:bCs/>
          <w:color w:val="000000" w:themeColor="text1"/>
          <w:sz w:val="24"/>
          <w:szCs w:val="24"/>
        </w:rPr>
        <w:t xml:space="preserve">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Computing</w:t>
      </w:r>
      <w:r>
        <w:rPr>
          <w:rFonts w:cs="Calibri"/>
          <w:bCs/>
          <w:color w:val="000000" w:themeColor="text1"/>
          <w:sz w:val="24"/>
          <w:szCs w:val="24"/>
        </w:rPr>
        <w:t xml:space="preserve">. 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color w:val="000000" w:themeColor="text1"/>
          <w:sz w:val="24"/>
          <w:szCs w:val="24"/>
        </w:rPr>
        <w:t xml:space="preserve">Η δραστηριότητα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Ανάθεση Εργασίας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Ας ανακεφαλαιώσουμε με μια εργασία!</w:t>
      </w:r>
      <w:r>
        <w:rPr>
          <w:rFonts w:cs="Calibri"/>
          <w:bCs/>
          <w:color w:val="000000" w:themeColor="text1"/>
          <w:sz w:val="24"/>
          <w:szCs w:val="24"/>
        </w:rPr>
        <w:t>’ αποτελεί μια εργασία η οποία ζητά από τους μαθητές να αναφέρουν γραπτώς 5 προβλήματα της καθημερινής τους ζωής που μπορούν να επιλυθούν μ</w:t>
      </w:r>
      <w:r>
        <w:rPr>
          <w:rFonts w:cs="Calibri"/>
          <w:bCs/>
          <w:color w:val="000000" w:themeColor="text1"/>
          <w:sz w:val="24"/>
          <w:szCs w:val="24"/>
        </w:rPr>
        <w:t xml:space="preserve">ε την αξιοποίηση του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Physical</w:t>
      </w:r>
      <w:r>
        <w:rPr>
          <w:rFonts w:cs="Calibri"/>
          <w:bCs/>
          <w:color w:val="000000" w:themeColor="text1"/>
          <w:sz w:val="24"/>
          <w:szCs w:val="24"/>
        </w:rPr>
        <w:t xml:space="preserve">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Computing</w:t>
      </w:r>
      <w:r>
        <w:rPr>
          <w:rFonts w:cs="Calibri"/>
          <w:bCs/>
          <w:color w:val="000000" w:themeColor="text1"/>
          <w:sz w:val="24"/>
          <w:szCs w:val="24"/>
        </w:rPr>
        <w:t>.</w:t>
      </w:r>
      <w:r>
        <w:rPr>
          <w:rFonts w:cs="Calibri"/>
          <w:bCs/>
          <w:color w:val="FF0000"/>
          <w:sz w:val="24"/>
          <w:szCs w:val="24"/>
        </w:rPr>
        <w:t xml:space="preserve"> 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lastRenderedPageBreak/>
        <w:t>Στις εικόνες που ακολουθούν παρουσιάζονται οι δραστηριότητες που αναπτύχθηκαν στη δεύτερη ενότητα με τίτλο ‘</w:t>
      </w:r>
      <w:r>
        <w:rPr>
          <w:rFonts w:cs="Calibri"/>
          <w:bCs/>
          <w:i/>
          <w:sz w:val="24"/>
          <w:szCs w:val="24"/>
        </w:rPr>
        <w:t xml:space="preserve">Ας ταξιδέψουμε στον κόσμο του </w:t>
      </w:r>
      <w:r>
        <w:rPr>
          <w:rFonts w:cs="Calibri"/>
          <w:bCs/>
          <w:i/>
          <w:sz w:val="24"/>
          <w:szCs w:val="24"/>
          <w:lang w:val="en-US"/>
        </w:rPr>
        <w:t>Arduino</w:t>
      </w:r>
      <w:r>
        <w:rPr>
          <w:rFonts w:cs="Calibri"/>
          <w:bCs/>
          <w:i/>
          <w:sz w:val="24"/>
          <w:szCs w:val="24"/>
        </w:rPr>
        <w:t xml:space="preserve"> με το </w:t>
      </w:r>
      <w:proofErr w:type="spellStart"/>
      <w:r>
        <w:rPr>
          <w:rFonts w:cs="Calibri"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i/>
          <w:sz w:val="24"/>
          <w:szCs w:val="24"/>
        </w:rPr>
        <w:t>!</w:t>
      </w:r>
      <w:r>
        <w:rPr>
          <w:rFonts w:cs="Calibri"/>
          <w:bCs/>
          <w:sz w:val="24"/>
          <w:szCs w:val="24"/>
        </w:rPr>
        <w:t>’: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5274310" cy="2962275"/>
            <wp:effectExtent l="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FD13AD">
      <w:pPr>
        <w:jc w:val="both"/>
        <w:rPr>
          <w:rFonts w:cs="Calibri"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39035"/>
            <wp:effectExtent l="0" t="0" r="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FD13AD">
      <w:pPr>
        <w:jc w:val="both"/>
        <w:rPr>
          <w:rFonts w:cs="Calibri"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475230"/>
            <wp:effectExtent l="0" t="0" r="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FD13AD">
      <w:pPr>
        <w:jc w:val="both"/>
        <w:rPr>
          <w:rFonts w:cs="Calibri"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097530"/>
            <wp:effectExtent l="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247CCE">
      <w:pPr>
        <w:jc w:val="both"/>
        <w:rPr>
          <w:rFonts w:cs="Calibri"/>
          <w:bCs/>
          <w:sz w:val="24"/>
          <w:szCs w:val="24"/>
        </w:rPr>
      </w:pP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Στη συνέχεια περιγράφονται αναλυτικά οι</w:t>
      </w:r>
      <w:r>
        <w:rPr>
          <w:rFonts w:cs="Calibri"/>
          <w:bCs/>
          <w:sz w:val="24"/>
          <w:szCs w:val="24"/>
        </w:rPr>
        <w:t xml:space="preserve"> παραπάνω δραστηριότητες:</w:t>
      </w:r>
    </w:p>
    <w:p w:rsidR="00247CCE" w:rsidRDefault="00FD13AD">
      <w:pPr>
        <w:jc w:val="both"/>
        <w:rPr>
          <w:rFonts w:cs="Calibri"/>
          <w:bCs/>
          <w:color w:val="000000" w:themeColor="text1"/>
          <w:sz w:val="24"/>
          <w:szCs w:val="24"/>
        </w:rPr>
      </w:pPr>
      <w:r>
        <w:rPr>
          <w:rFonts w:cs="Calibri"/>
          <w:bCs/>
          <w:color w:val="000000" w:themeColor="text1"/>
          <w:sz w:val="24"/>
          <w:szCs w:val="24"/>
        </w:rPr>
        <w:t xml:space="preserve">Ο πόρος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 xml:space="preserve">Σελίδα </w:t>
      </w:r>
      <w:r>
        <w:rPr>
          <w:rFonts w:cs="Calibri"/>
          <w:bCs/>
          <w:color w:val="000000" w:themeColor="text1"/>
          <w:sz w:val="24"/>
          <w:szCs w:val="24"/>
        </w:rPr>
        <w:t>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 xml:space="preserve">Λίγα λόγια για το </w:t>
      </w:r>
      <w:proofErr w:type="spellStart"/>
      <w:r>
        <w:rPr>
          <w:rFonts w:cs="Calibri"/>
          <w:bCs/>
          <w:i/>
          <w:color w:val="000000" w:themeColor="text1"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i/>
          <w:color w:val="000000" w:themeColor="text1"/>
          <w:sz w:val="24"/>
          <w:szCs w:val="24"/>
        </w:rPr>
        <w:t>!</w:t>
      </w:r>
      <w:r>
        <w:rPr>
          <w:rFonts w:cs="Calibri"/>
          <w:bCs/>
          <w:color w:val="000000" w:themeColor="text1"/>
          <w:sz w:val="24"/>
          <w:szCs w:val="24"/>
        </w:rPr>
        <w:t xml:space="preserve">’ περιέχει ένα βίντεο από το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YouTube</w:t>
      </w:r>
      <w:r>
        <w:rPr>
          <w:rFonts w:cs="Calibri"/>
          <w:bCs/>
          <w:color w:val="000000" w:themeColor="text1"/>
          <w:sz w:val="24"/>
          <w:szCs w:val="24"/>
        </w:rPr>
        <w:t xml:space="preserve"> το οποίο εξηγεί τι είναι το </w:t>
      </w:r>
      <w:proofErr w:type="spellStart"/>
      <w:r>
        <w:rPr>
          <w:rFonts w:cs="Calibri"/>
          <w:bCs/>
          <w:color w:val="000000" w:themeColor="text1"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color w:val="000000" w:themeColor="text1"/>
          <w:sz w:val="24"/>
          <w:szCs w:val="24"/>
        </w:rPr>
        <w:t xml:space="preserve"> και εισάγει τους μαθητές στο περιβάλλον σχεδίασης της εφαρμογής και συγκεκριμένα στην ενότητα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Circuits</w:t>
      </w:r>
      <w:r>
        <w:rPr>
          <w:rFonts w:cs="Calibri"/>
          <w:bCs/>
          <w:color w:val="000000" w:themeColor="text1"/>
          <w:sz w:val="24"/>
          <w:szCs w:val="24"/>
        </w:rPr>
        <w:t>.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eastAsia="Times New Roman" w:cs="Calibri"/>
          <w:kern w:val="2"/>
          <w:sz w:val="24"/>
          <w:szCs w:val="24"/>
        </w:rPr>
        <w:t xml:space="preserve">Ο πόρος </w:t>
      </w:r>
      <w:r>
        <w:rPr>
          <w:rFonts w:eastAsia="Times New Roman" w:cs="Calibri"/>
          <w:b/>
          <w:i/>
          <w:kern w:val="2"/>
          <w:sz w:val="24"/>
          <w:szCs w:val="24"/>
        </w:rPr>
        <w:t>Αρχείο</w:t>
      </w:r>
      <w:r>
        <w:rPr>
          <w:rFonts w:eastAsia="Times New Roman" w:cs="Calibri"/>
          <w:kern w:val="2"/>
          <w:sz w:val="24"/>
          <w:szCs w:val="24"/>
        </w:rPr>
        <w:t xml:space="preserve"> με τίτλο ‘</w:t>
      </w:r>
      <w:r>
        <w:rPr>
          <w:rFonts w:eastAsia="Times New Roman" w:cs="Calibri"/>
          <w:i/>
          <w:kern w:val="2"/>
          <w:sz w:val="24"/>
          <w:szCs w:val="24"/>
        </w:rPr>
        <w:t xml:space="preserve">Θα θέλατε να γνωρίσετε καλύτερα το </w:t>
      </w:r>
      <w:proofErr w:type="spellStart"/>
      <w:r>
        <w:rPr>
          <w:rFonts w:eastAsia="Times New Roman" w:cs="Calibri"/>
          <w:i/>
          <w:kern w:val="2"/>
          <w:sz w:val="24"/>
          <w:szCs w:val="24"/>
          <w:lang w:val="en-US"/>
        </w:rPr>
        <w:t>Tinkercad</w:t>
      </w:r>
      <w:proofErr w:type="spellEnd"/>
      <w:r>
        <w:rPr>
          <w:rFonts w:eastAsia="Times New Roman" w:cs="Calibri"/>
          <w:i/>
          <w:kern w:val="2"/>
          <w:sz w:val="24"/>
          <w:szCs w:val="24"/>
        </w:rPr>
        <w:t>;</w:t>
      </w:r>
      <w:r>
        <w:rPr>
          <w:rFonts w:eastAsia="Times New Roman" w:cs="Calibri"/>
          <w:kern w:val="2"/>
          <w:sz w:val="24"/>
          <w:szCs w:val="24"/>
        </w:rPr>
        <w:t>’ περιγράφει</w:t>
      </w:r>
      <w:r>
        <w:rPr>
          <w:rFonts w:cs="Calibri"/>
          <w:bCs/>
          <w:sz w:val="24"/>
          <w:szCs w:val="24"/>
        </w:rPr>
        <w:t xml:space="preserve"> τον τρόπο πρόσβασης στην ιστοσελίδα του Tinkercad καθώς και τη διαδικασία δημιουργίας λογαριασμού για τη χρήση του προγράμματος. Επίσης, εμβαθύνει στην ενότητα Circuits και συγκεκριμένα στο προγραμματιστικό κομμάτι.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color w:val="000000" w:themeColor="text1"/>
          <w:sz w:val="24"/>
          <w:szCs w:val="24"/>
        </w:rPr>
        <w:t xml:space="preserve">Δύο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 xml:space="preserve">έργα σε </w:t>
      </w:r>
      <w:proofErr w:type="spellStart"/>
      <w:r>
        <w:rPr>
          <w:rFonts w:cs="Calibri"/>
          <w:b/>
          <w:bCs/>
          <w:i/>
          <w:color w:val="000000" w:themeColor="text1"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color w:val="000000" w:themeColor="text1"/>
          <w:sz w:val="24"/>
          <w:szCs w:val="24"/>
        </w:rPr>
        <w:t xml:space="preserve"> που σκοπό έχουν ν</w:t>
      </w:r>
      <w:r>
        <w:rPr>
          <w:rFonts w:cs="Calibri"/>
          <w:bCs/>
          <w:color w:val="000000" w:themeColor="text1"/>
          <w:sz w:val="24"/>
          <w:szCs w:val="24"/>
        </w:rPr>
        <w:t xml:space="preserve">α προετοιμάσουν τους μαθητές για τη δραστηριότητα προσομοίωσης ενός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LED</w:t>
      </w:r>
      <w:r>
        <w:rPr>
          <w:rFonts w:cs="Calibri"/>
          <w:bCs/>
          <w:color w:val="000000" w:themeColor="text1"/>
          <w:sz w:val="24"/>
          <w:szCs w:val="24"/>
        </w:rPr>
        <w:t xml:space="preserve"> που αναβοσβήνει με σταθερό ρυθμό.</w:t>
      </w:r>
      <w:r>
        <w:rPr>
          <w:rFonts w:cs="Calibri"/>
          <w:bCs/>
          <w:sz w:val="24"/>
          <w:szCs w:val="24"/>
        </w:rPr>
        <w:t xml:space="preserve"> </w:t>
      </w:r>
      <w:r>
        <w:rPr>
          <w:rFonts w:cs="Calibri"/>
          <w:bCs/>
          <w:color w:val="000000" w:themeColor="text1"/>
          <w:sz w:val="24"/>
          <w:szCs w:val="24"/>
        </w:rPr>
        <w:t xml:space="preserve">Το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lastRenderedPageBreak/>
        <w:t>πρώτο έργο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Ας ανάψουμε ένα λαμπάκι!</w:t>
      </w:r>
      <w:r>
        <w:rPr>
          <w:rFonts w:cs="Calibri"/>
          <w:bCs/>
          <w:color w:val="000000" w:themeColor="text1"/>
          <w:sz w:val="24"/>
          <w:szCs w:val="24"/>
        </w:rPr>
        <w:t xml:space="preserve">’ αναφέρεται στο άναμμα ενός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LED</w:t>
      </w:r>
      <w:r>
        <w:rPr>
          <w:rFonts w:cs="Calibri"/>
          <w:bCs/>
          <w:color w:val="000000" w:themeColor="text1"/>
          <w:sz w:val="24"/>
          <w:szCs w:val="24"/>
        </w:rPr>
        <w:t xml:space="preserve">. Το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δεύτερο έργο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Τώρα</w:t>
      </w:r>
      <w:r>
        <w:rPr>
          <w:rFonts w:cs="Calibri"/>
          <w:bCs/>
          <w:color w:val="000000" w:themeColor="text1"/>
          <w:sz w:val="24"/>
          <w:szCs w:val="24"/>
        </w:rPr>
        <w:t xml:space="preserve"> α</w:t>
      </w:r>
      <w:r>
        <w:rPr>
          <w:rFonts w:cs="Calibri"/>
          <w:bCs/>
          <w:i/>
          <w:color w:val="000000" w:themeColor="text1"/>
          <w:sz w:val="24"/>
          <w:szCs w:val="24"/>
        </w:rPr>
        <w:t>ς αναβοσβήσουμε το λαμπάκι!</w:t>
      </w:r>
      <w:r>
        <w:rPr>
          <w:rFonts w:cs="Calibri"/>
          <w:bCs/>
          <w:color w:val="000000" w:themeColor="text1"/>
          <w:sz w:val="24"/>
          <w:szCs w:val="24"/>
        </w:rPr>
        <w:t xml:space="preserve">’ </w:t>
      </w:r>
      <w:r>
        <w:rPr>
          <w:rFonts w:cs="Calibri"/>
          <w:bCs/>
          <w:color w:val="000000" w:themeColor="text1"/>
          <w:sz w:val="24"/>
          <w:szCs w:val="24"/>
        </w:rPr>
        <w:t>περιέχει το ίδιο κύκλωμα με αυτό του πρώτου έργου με τη διαφορά ότι αναφέρεται στ</w:t>
      </w:r>
      <w:r>
        <w:rPr>
          <w:rFonts w:cs="Calibri"/>
          <w:bCs/>
          <w:sz w:val="24"/>
          <w:szCs w:val="24"/>
        </w:rPr>
        <w:t xml:space="preserve">ο αναβόσβημα του </w:t>
      </w:r>
      <w:r>
        <w:rPr>
          <w:rFonts w:cs="Calibri"/>
          <w:bCs/>
          <w:sz w:val="24"/>
          <w:szCs w:val="24"/>
          <w:lang w:val="en-US"/>
        </w:rPr>
        <w:t>LED</w:t>
      </w:r>
      <w:r>
        <w:rPr>
          <w:rFonts w:cs="Calibri"/>
          <w:bCs/>
          <w:sz w:val="24"/>
          <w:szCs w:val="24"/>
        </w:rPr>
        <w:t xml:space="preserve"> μία φορά. Να σημειωθεί ότι περιλαμβάνονται τα </w:t>
      </w:r>
      <w:r>
        <w:rPr>
          <w:rFonts w:cs="Calibri"/>
          <w:bCs/>
          <w:sz w:val="24"/>
          <w:szCs w:val="24"/>
          <w:lang w:val="en-US"/>
        </w:rPr>
        <w:t>URLs</w:t>
      </w:r>
      <w:r>
        <w:rPr>
          <w:rFonts w:cs="Calibri"/>
          <w:bCs/>
          <w:sz w:val="24"/>
          <w:szCs w:val="24"/>
        </w:rPr>
        <w:t xml:space="preserve"> των δύο έργων στο </w:t>
      </w:r>
      <w:proofErr w:type="spellStart"/>
      <w:r>
        <w:rPr>
          <w:rFonts w:cs="Calibri"/>
          <w:bCs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sz w:val="24"/>
          <w:szCs w:val="24"/>
        </w:rPr>
        <w:t xml:space="preserve"> και, επίσης, επισυνάπτονται τα αντίστοιχα αρχεία.</w:t>
      </w:r>
    </w:p>
    <w:p w:rsidR="00247CCE" w:rsidRDefault="00FD13AD">
      <w:pPr>
        <w:jc w:val="both"/>
        <w:rPr>
          <w:rFonts w:cs="Calibri"/>
          <w:bCs/>
          <w:color w:val="000000" w:themeColor="text1"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δραστηριότητα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Φόρουμ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Ρωτήστε μας για το Τ</w:t>
      </w:r>
      <w:proofErr w:type="spellStart"/>
      <w:r>
        <w:rPr>
          <w:rFonts w:cs="Calibri"/>
          <w:bCs/>
          <w:i/>
          <w:color w:val="000000" w:themeColor="text1"/>
          <w:sz w:val="24"/>
          <w:szCs w:val="24"/>
          <w:lang w:val="en-US"/>
        </w:rPr>
        <w:t>inkercad</w:t>
      </w:r>
      <w:proofErr w:type="spellEnd"/>
      <w:r>
        <w:rPr>
          <w:rFonts w:cs="Calibri"/>
          <w:bCs/>
          <w:i/>
          <w:color w:val="000000" w:themeColor="text1"/>
          <w:sz w:val="24"/>
          <w:szCs w:val="24"/>
        </w:rPr>
        <w:t>!</w:t>
      </w:r>
      <w:r>
        <w:rPr>
          <w:rFonts w:cs="Calibri"/>
          <w:bCs/>
          <w:color w:val="000000" w:themeColor="text1"/>
          <w:sz w:val="24"/>
          <w:szCs w:val="24"/>
        </w:rPr>
        <w:t xml:space="preserve">’ ζητά από τους μαθητές να εκφράσουν τις απορίες τους σχετικά με το </w:t>
      </w:r>
      <w:proofErr w:type="spellStart"/>
      <w:r>
        <w:rPr>
          <w:rFonts w:cs="Calibri"/>
          <w:bCs/>
          <w:color w:val="000000" w:themeColor="text1"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color w:val="000000" w:themeColor="text1"/>
          <w:sz w:val="24"/>
          <w:szCs w:val="24"/>
        </w:rPr>
        <w:t xml:space="preserve">. 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color w:val="000000" w:themeColor="text1"/>
          <w:sz w:val="24"/>
          <w:szCs w:val="24"/>
        </w:rPr>
        <w:t xml:space="preserve">Η δραστηριότητα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Ανάθεση Εργασίας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</w:t>
      </w:r>
      <w:r>
        <w:rPr>
          <w:rFonts w:cs="Calibri"/>
          <w:bCs/>
          <w:sz w:val="24"/>
          <w:szCs w:val="24"/>
        </w:rPr>
        <w:t>‘</w:t>
      </w:r>
      <w:r>
        <w:rPr>
          <w:rFonts w:cs="Calibri"/>
          <w:bCs/>
          <w:i/>
          <w:sz w:val="24"/>
          <w:szCs w:val="24"/>
        </w:rPr>
        <w:t>Δημιουργήστε το δικό σας κύκλωμα!</w:t>
      </w:r>
      <w:r>
        <w:rPr>
          <w:rFonts w:cs="Calibri"/>
          <w:bCs/>
          <w:sz w:val="24"/>
          <w:szCs w:val="24"/>
        </w:rPr>
        <w:t xml:space="preserve">’ </w:t>
      </w:r>
      <w:r>
        <w:rPr>
          <w:rFonts w:cs="Calibri"/>
          <w:bCs/>
          <w:color w:val="000000" w:themeColor="text1"/>
          <w:sz w:val="24"/>
          <w:szCs w:val="24"/>
        </w:rPr>
        <w:t xml:space="preserve">ζητά από τους μαθητές να τροποποιήσουν το προηγούμενο ώστε να προσομοιώνει το αναβόσβημα του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LED</w:t>
      </w:r>
      <w:r>
        <w:rPr>
          <w:rFonts w:cs="Calibri"/>
          <w:bCs/>
          <w:color w:val="000000" w:themeColor="text1"/>
          <w:sz w:val="24"/>
          <w:szCs w:val="24"/>
        </w:rPr>
        <w:t xml:space="preserve"> με σταθερό ρυθμό. Επίσης, οι</w:t>
      </w:r>
      <w:r>
        <w:rPr>
          <w:rFonts w:cs="Calibri"/>
          <w:bCs/>
          <w:sz w:val="24"/>
          <w:szCs w:val="24"/>
        </w:rPr>
        <w:t xml:space="preserve"> μαθητές καλούνται να επισυνάψουν τα απαραίτητα αρχεία του έργου.</w:t>
      </w:r>
    </w:p>
    <w:p w:rsidR="00247CCE" w:rsidRDefault="00247CCE">
      <w:pPr>
        <w:jc w:val="both"/>
        <w:rPr>
          <w:rFonts w:cs="Calibri"/>
          <w:bCs/>
          <w:sz w:val="24"/>
          <w:szCs w:val="24"/>
        </w:rPr>
      </w:pP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Στις εικόνες που ακολουθούν παρουσιάζονται οι δραστηριότητες που</w:t>
      </w:r>
      <w:r>
        <w:rPr>
          <w:rFonts w:cs="Calibri"/>
          <w:bCs/>
          <w:sz w:val="24"/>
          <w:szCs w:val="24"/>
        </w:rPr>
        <w:t xml:space="preserve"> αναπτύχθηκαν στην τρίτη ενότητα με τίτλο ‘</w:t>
      </w:r>
      <w:r>
        <w:rPr>
          <w:rFonts w:cs="Calibri"/>
          <w:bCs/>
          <w:i/>
          <w:sz w:val="24"/>
          <w:szCs w:val="24"/>
        </w:rPr>
        <w:t>Ας εξοικειωθούμε περισσότερο με το Tinkercad!</w:t>
      </w:r>
      <w:r>
        <w:rPr>
          <w:rFonts w:cs="Calibri"/>
          <w:bCs/>
          <w:sz w:val="24"/>
          <w:szCs w:val="24"/>
        </w:rPr>
        <w:t>’: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5274310" cy="3075940"/>
            <wp:effectExtent l="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FD13AD">
      <w:pPr>
        <w:jc w:val="both"/>
        <w:rPr>
          <w:rFonts w:cs="Calibri"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717800"/>
            <wp:effectExtent l="0" t="0" r="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FD13AD">
      <w:pPr>
        <w:jc w:val="both"/>
        <w:rPr>
          <w:rFonts w:cs="Calibri"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723515"/>
            <wp:effectExtent l="0" t="0" r="0" b="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FD13AD">
      <w:pPr>
        <w:jc w:val="both"/>
        <w:rPr>
          <w:rFonts w:cs="Calibri"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7655"/>
            <wp:effectExtent l="0" t="0" r="0" b="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lastRenderedPageBreak/>
        <w:t>Στη συνέχεια περιγράφονται αναλυτικά οι παραπάνω δραστηριότητες: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Το </w:t>
      </w:r>
      <w:r>
        <w:rPr>
          <w:rFonts w:cs="Calibri"/>
          <w:b/>
          <w:bCs/>
          <w:i/>
          <w:sz w:val="24"/>
          <w:szCs w:val="24"/>
        </w:rPr>
        <w:t xml:space="preserve">έργο σε </w:t>
      </w:r>
      <w:proofErr w:type="spellStart"/>
      <w:r>
        <w:rPr>
          <w:rFonts w:cs="Calibri"/>
          <w:b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/>
          <w:bCs/>
          <w:i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</w:rPr>
        <w:t>με τίτλο ‘</w:t>
      </w:r>
      <w:r>
        <w:rPr>
          <w:rFonts w:cs="Calibri"/>
          <w:bCs/>
          <w:i/>
          <w:sz w:val="24"/>
          <w:szCs w:val="24"/>
        </w:rPr>
        <w:t>Ας λύσουμε την προηγούμενη άσκηση!</w:t>
      </w:r>
      <w:r>
        <w:rPr>
          <w:rFonts w:cs="Calibri"/>
          <w:bCs/>
          <w:sz w:val="24"/>
          <w:szCs w:val="24"/>
        </w:rPr>
        <w:t xml:space="preserve">’ αποτελεί τη λύση στη δραστηριότητα </w:t>
      </w:r>
      <w:r>
        <w:rPr>
          <w:rFonts w:cs="Calibri"/>
          <w:b/>
          <w:bCs/>
          <w:i/>
          <w:sz w:val="24"/>
          <w:szCs w:val="24"/>
        </w:rPr>
        <w:t>Ανάθεση Εργασίας</w:t>
      </w:r>
      <w:r>
        <w:rPr>
          <w:rFonts w:cs="Calibri"/>
          <w:bCs/>
          <w:sz w:val="24"/>
          <w:szCs w:val="24"/>
        </w:rPr>
        <w:t xml:space="preserve"> της προηγούμενης ενότητας. Να σημειωθεί ότι περιλαμβάνεται το </w:t>
      </w:r>
      <w:r>
        <w:rPr>
          <w:rFonts w:cs="Calibri"/>
          <w:bCs/>
          <w:sz w:val="24"/>
          <w:szCs w:val="24"/>
          <w:lang w:val="en-US"/>
        </w:rPr>
        <w:t>URL</w:t>
      </w:r>
      <w:r>
        <w:rPr>
          <w:rFonts w:cs="Calibri"/>
          <w:bCs/>
          <w:sz w:val="24"/>
          <w:szCs w:val="24"/>
        </w:rPr>
        <w:t xml:space="preserve"> του έργου στο </w:t>
      </w:r>
      <w:proofErr w:type="spellStart"/>
      <w:r>
        <w:rPr>
          <w:rFonts w:cs="Calibri"/>
          <w:bCs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sz w:val="24"/>
          <w:szCs w:val="24"/>
        </w:rPr>
        <w:t xml:space="preserve"> και επισυνάπτονται τα αντίστοιχα αρχεία.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Το </w:t>
      </w:r>
      <w:r>
        <w:rPr>
          <w:rFonts w:cs="Calibri"/>
          <w:b/>
          <w:bCs/>
          <w:i/>
          <w:sz w:val="24"/>
          <w:szCs w:val="24"/>
        </w:rPr>
        <w:t xml:space="preserve">έργο σε </w:t>
      </w:r>
      <w:proofErr w:type="spellStart"/>
      <w:r>
        <w:rPr>
          <w:rFonts w:cs="Calibri"/>
          <w:b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/>
          <w:bCs/>
          <w:i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</w:rPr>
        <w:t>με τίτλο ‘</w:t>
      </w:r>
      <w:r>
        <w:rPr>
          <w:rFonts w:cs="Calibri"/>
          <w:bCs/>
          <w:i/>
          <w:sz w:val="24"/>
          <w:szCs w:val="24"/>
        </w:rPr>
        <w:t>Ας δούμε πώς δουλεύουν τα χριστουγεννιάτ</w:t>
      </w:r>
      <w:r>
        <w:rPr>
          <w:rFonts w:cs="Calibri"/>
          <w:bCs/>
          <w:i/>
          <w:sz w:val="24"/>
          <w:szCs w:val="24"/>
        </w:rPr>
        <w:t>ικα φωτάκια!</w:t>
      </w:r>
      <w:r>
        <w:rPr>
          <w:rFonts w:cs="Calibri"/>
          <w:bCs/>
          <w:sz w:val="24"/>
          <w:szCs w:val="24"/>
        </w:rPr>
        <w:t>’ προσομοιώνει τη λειτουργία που εκτελούν τα χριστουγεννιάτικα φωτάκια. Το κύκλωμα περιγράφεται αναλυτικά στην απάντηση του ερωτήματος 6.</w:t>
      </w:r>
    </w:p>
    <w:p w:rsidR="00247CCE" w:rsidRDefault="00FD13AD">
      <w:pPr>
        <w:jc w:val="both"/>
        <w:rPr>
          <w:rFonts w:cs="Calibri"/>
          <w:b/>
          <w:bCs/>
          <w:i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Ο πόρος </w:t>
      </w:r>
      <w:r>
        <w:rPr>
          <w:rFonts w:cs="Calibri"/>
          <w:b/>
          <w:bCs/>
          <w:i/>
          <w:sz w:val="24"/>
          <w:szCs w:val="24"/>
        </w:rPr>
        <w:t xml:space="preserve">Σελίδα </w:t>
      </w:r>
      <w:r>
        <w:rPr>
          <w:rFonts w:cs="Calibri"/>
          <w:bCs/>
          <w:sz w:val="24"/>
          <w:szCs w:val="24"/>
        </w:rPr>
        <w:t>με τίτλο ‘</w:t>
      </w:r>
      <w:r>
        <w:rPr>
          <w:rFonts w:cs="Calibri"/>
          <w:bCs/>
          <w:i/>
          <w:sz w:val="24"/>
          <w:szCs w:val="24"/>
        </w:rPr>
        <w:t>Για δείτε και αυτά τα κυκλώματα</w:t>
      </w:r>
      <w:r>
        <w:rPr>
          <w:rFonts w:cs="Calibri"/>
          <w:bCs/>
          <w:i/>
          <w:color w:val="000000" w:themeColor="text1"/>
          <w:sz w:val="24"/>
          <w:szCs w:val="24"/>
        </w:rPr>
        <w:t>!</w:t>
      </w:r>
      <w:r>
        <w:rPr>
          <w:rFonts w:cs="Calibri"/>
          <w:bCs/>
          <w:sz w:val="24"/>
          <w:szCs w:val="24"/>
        </w:rPr>
        <w:t>’ περιέχει</w:t>
      </w:r>
      <w:r>
        <w:rPr>
          <w:rFonts w:cs="Calibri"/>
          <w:bCs/>
          <w:color w:val="000000" w:themeColor="text1"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</w:rPr>
        <w:t xml:space="preserve">βίντεο από το </w:t>
      </w:r>
      <w:r>
        <w:rPr>
          <w:rFonts w:cs="Calibri"/>
          <w:bCs/>
          <w:sz w:val="24"/>
          <w:szCs w:val="24"/>
          <w:lang w:val="en-US"/>
        </w:rPr>
        <w:t>YouTube</w:t>
      </w:r>
      <w:r>
        <w:rPr>
          <w:rFonts w:cs="Calibri"/>
          <w:bCs/>
          <w:sz w:val="24"/>
          <w:szCs w:val="24"/>
        </w:rPr>
        <w:t xml:space="preserve"> με υλοποιήσεις α</w:t>
      </w:r>
      <w:r>
        <w:rPr>
          <w:rFonts w:cs="Calibri"/>
          <w:bCs/>
          <w:sz w:val="24"/>
          <w:szCs w:val="24"/>
        </w:rPr>
        <w:t xml:space="preserve">πό 5 κυκλώματα στο </w:t>
      </w:r>
      <w:proofErr w:type="spellStart"/>
      <w:r>
        <w:rPr>
          <w:rFonts w:cs="Calibri"/>
          <w:bCs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sz w:val="24"/>
          <w:szCs w:val="24"/>
        </w:rPr>
        <w:t>.</w:t>
      </w:r>
      <w:r>
        <w:rPr>
          <w:rFonts w:cs="Calibri"/>
          <w:b/>
          <w:bCs/>
          <w:i/>
          <w:sz w:val="24"/>
          <w:szCs w:val="24"/>
        </w:rPr>
        <w:t xml:space="preserve"> </w:t>
      </w:r>
    </w:p>
    <w:p w:rsidR="00247CCE" w:rsidRDefault="00FD13AD">
      <w:pPr>
        <w:jc w:val="both"/>
        <w:rPr>
          <w:rFonts w:cs="Calibri"/>
          <w:bCs/>
          <w:color w:val="000000" w:themeColor="text1"/>
          <w:sz w:val="24"/>
          <w:szCs w:val="24"/>
        </w:rPr>
      </w:pPr>
      <w:r>
        <w:rPr>
          <w:rFonts w:cs="Calibri"/>
          <w:bCs/>
          <w:color w:val="000000" w:themeColor="text1"/>
          <w:sz w:val="24"/>
          <w:szCs w:val="24"/>
        </w:rPr>
        <w:t xml:space="preserve">Ο πόρος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Βιβλίο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Ρίξτε μια ματιά και σε κάτι πιο πολύπλοκο!</w:t>
      </w:r>
      <w:r>
        <w:rPr>
          <w:rFonts w:cs="Calibri"/>
          <w:bCs/>
          <w:color w:val="000000" w:themeColor="text1"/>
          <w:sz w:val="24"/>
          <w:szCs w:val="24"/>
        </w:rPr>
        <w:t xml:space="preserve">’ περιέχει υλοποιήσεις από 4 πολύπλοκα κυκλώματα στο </w:t>
      </w:r>
      <w:proofErr w:type="spellStart"/>
      <w:r>
        <w:rPr>
          <w:rFonts w:cs="Calibri"/>
          <w:bCs/>
          <w:color w:val="000000" w:themeColor="text1"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color w:val="000000" w:themeColor="text1"/>
          <w:sz w:val="24"/>
          <w:szCs w:val="24"/>
        </w:rPr>
        <w:t xml:space="preserve">. Το αρχείο περιέχει τις εικόνες με τα κυκλώματα και κάτω από κάθε εικόνα αναφέρεται ο τίτλος </w:t>
      </w:r>
      <w:r>
        <w:rPr>
          <w:rFonts w:cs="Calibri"/>
          <w:bCs/>
          <w:color w:val="000000" w:themeColor="text1"/>
          <w:sz w:val="24"/>
          <w:szCs w:val="24"/>
        </w:rPr>
        <w:t>του αντίστοιχου κυκλώματος καθώς και το αντίστοιχο URL.</w:t>
      </w:r>
    </w:p>
    <w:p w:rsidR="00247CCE" w:rsidRDefault="00FD13AD">
      <w:pPr>
        <w:jc w:val="both"/>
        <w:rPr>
          <w:rFonts w:cs="Calibri"/>
          <w:bCs/>
          <w:color w:val="FF0000"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δραστηριότητα </w:t>
      </w:r>
      <w:r>
        <w:rPr>
          <w:rFonts w:cs="Calibri"/>
          <w:b/>
          <w:bCs/>
          <w:i/>
          <w:sz w:val="24"/>
          <w:szCs w:val="24"/>
        </w:rPr>
        <w:t>Wiki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Βάλτε το λιθαράκι σας!</w:t>
      </w:r>
      <w:r>
        <w:rPr>
          <w:rFonts w:cs="Calibri"/>
          <w:bCs/>
          <w:sz w:val="24"/>
          <w:szCs w:val="24"/>
        </w:rPr>
        <w:t>’</w:t>
      </w:r>
      <w:r>
        <w:rPr>
          <w:rFonts w:cs="Calibri"/>
          <w:bCs/>
          <w:color w:val="FF0000"/>
          <w:sz w:val="24"/>
          <w:szCs w:val="24"/>
        </w:rPr>
        <w:t xml:space="preserve"> </w:t>
      </w:r>
      <w:r>
        <w:rPr>
          <w:rFonts w:cs="Calibri"/>
          <w:bCs/>
          <w:color w:val="000000" w:themeColor="text1"/>
          <w:sz w:val="24"/>
          <w:szCs w:val="24"/>
        </w:rPr>
        <w:t>ζητά από τους μαθητές να συνεισφέρουν με υλικό το οποίο θα περιέχει παραδείγματα πρωτότυπων κυκλωμάτων στο Tinkercad.</w:t>
      </w:r>
    </w:p>
    <w:p w:rsidR="00247CCE" w:rsidRDefault="00FD13AD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δραστηριότητα </w:t>
      </w:r>
      <w:r>
        <w:rPr>
          <w:rFonts w:cs="Calibri"/>
          <w:b/>
          <w:bCs/>
          <w:i/>
          <w:sz w:val="24"/>
          <w:szCs w:val="24"/>
        </w:rPr>
        <w:t xml:space="preserve">Ανάθεση </w:t>
      </w:r>
      <w:r>
        <w:rPr>
          <w:rFonts w:cs="Calibri"/>
          <w:b/>
          <w:bCs/>
          <w:i/>
          <w:sz w:val="24"/>
          <w:szCs w:val="24"/>
        </w:rPr>
        <w:t>Εργασίας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Παίξτε με τα χριστουγεννιάτικα φωτάκια!</w:t>
      </w:r>
      <w:r>
        <w:rPr>
          <w:rFonts w:cs="Calibri"/>
          <w:bCs/>
          <w:sz w:val="24"/>
          <w:szCs w:val="24"/>
        </w:rPr>
        <w:t>’ ζητά από τους μαθητές να προσθέσουν ένα πορτοκαλί LED στο κύκλωμα του προηγούμενου έργου (χριστουγεννιάτικα φωτάκια), το οποίο θα έχει αντίστροφη λειτουργία με το υπάρχον πράσινο LED. Συγκεκριμένα</w:t>
      </w:r>
      <w:r>
        <w:rPr>
          <w:rFonts w:cs="Calibri"/>
          <w:bCs/>
          <w:sz w:val="24"/>
          <w:szCs w:val="24"/>
        </w:rPr>
        <w:t>, όταν η φωτεινότητα του πράσινου LED θα αυξάνει, η φωτεινότητα του πορτοκαλί LED θα μειώνεται και το αντίστροφο. Επίσης, οι μαθητές καλούνται να επισυνάψουν τα απαραίτητα αρχεία του έργου.</w:t>
      </w:r>
    </w:p>
    <w:p w:rsidR="00247CCE" w:rsidRDefault="00247CCE">
      <w:pPr>
        <w:rPr>
          <w:rFonts w:cs="Calibri"/>
          <w:bCs/>
          <w:color w:val="92D050"/>
          <w:sz w:val="24"/>
          <w:szCs w:val="24"/>
        </w:rPr>
      </w:pPr>
    </w:p>
    <w:p w:rsidR="00247CCE" w:rsidRDefault="00FD13AD">
      <w:pPr>
        <w:rPr>
          <w:rFonts w:cs="Calibri"/>
          <w:b/>
          <w:bCs/>
          <w:sz w:val="28"/>
          <w:szCs w:val="28"/>
          <w:u w:val="single"/>
        </w:rPr>
      </w:pPr>
      <w:r>
        <w:rPr>
          <w:rFonts w:cs="Calibri"/>
          <w:b/>
          <w:bCs/>
          <w:sz w:val="28"/>
          <w:szCs w:val="28"/>
          <w:u w:val="single"/>
        </w:rPr>
        <w:t>Ερώτημα 6</w:t>
      </w:r>
    </w:p>
    <w:p w:rsidR="00247CCE" w:rsidRDefault="00FD13AD">
      <w:p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Το έργο που δημιουργήθηκε στο </w:t>
      </w:r>
      <w:proofErr w:type="spellStart"/>
      <w:r>
        <w:rPr>
          <w:rFonts w:cs="Calibri"/>
          <w:sz w:val="24"/>
          <w:szCs w:val="24"/>
          <w:lang w:val="en-US"/>
        </w:rPr>
        <w:t>Tinkercad</w:t>
      </w:r>
      <w:proofErr w:type="spellEnd"/>
      <w:r>
        <w:rPr>
          <w:rFonts w:cs="Calibri"/>
          <w:sz w:val="24"/>
          <w:szCs w:val="24"/>
        </w:rPr>
        <w:t xml:space="preserve"> και περιγράφει </w:t>
      </w:r>
      <w:r>
        <w:rPr>
          <w:rFonts w:cs="Calibri"/>
          <w:sz w:val="24"/>
          <w:szCs w:val="24"/>
        </w:rPr>
        <w:t xml:space="preserve">τη λειτουργία που εκτελούν τα χριστουγεννιάτικα φωτάκια, επιλύει ένα πραγματικό πρόβλημα με την αξιοποίηση του </w:t>
      </w:r>
      <w:r>
        <w:rPr>
          <w:rFonts w:cs="Calibri"/>
          <w:sz w:val="24"/>
          <w:szCs w:val="24"/>
          <w:lang w:val="en-US"/>
        </w:rPr>
        <w:t>Physical</w:t>
      </w: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  <w:lang w:val="en-US"/>
        </w:rPr>
        <w:t>Computing</w:t>
      </w:r>
      <w:r>
        <w:rPr>
          <w:rFonts w:cs="Calibri"/>
          <w:sz w:val="24"/>
          <w:szCs w:val="24"/>
        </w:rPr>
        <w:t>. Συγκεκριμένα, το κύκλωμα προσομοιώνει τη σταδιακή αύξηση και μείωση φωτεινότητας ενός LED. Περιέχει ένα LED πράσινου χρώματος</w:t>
      </w:r>
      <w:r>
        <w:rPr>
          <w:rFonts w:cs="Calibri"/>
          <w:sz w:val="24"/>
          <w:szCs w:val="24"/>
        </w:rPr>
        <w:t xml:space="preserve">, το οποίο συνδέεται στη θύρα 11 της πλακέτας </w:t>
      </w:r>
      <w:r>
        <w:rPr>
          <w:rFonts w:cs="Calibri"/>
          <w:sz w:val="24"/>
          <w:szCs w:val="24"/>
          <w:lang w:val="en-US"/>
        </w:rPr>
        <w:t>Arduino</w:t>
      </w: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  <w:lang w:val="en-US"/>
        </w:rPr>
        <w:t>UNO</w:t>
      </w:r>
      <w:r>
        <w:rPr>
          <w:rFonts w:cs="Calibri"/>
          <w:sz w:val="24"/>
          <w:szCs w:val="24"/>
        </w:rPr>
        <w:t xml:space="preserve">, και μία αντίσταση 220 </w:t>
      </w:r>
      <w:r>
        <w:rPr>
          <w:rFonts w:cs="Calibri"/>
          <w:sz w:val="24"/>
          <w:szCs w:val="24"/>
          <w:lang w:val="en-US"/>
        </w:rPr>
        <w:t>Ohm</w:t>
      </w:r>
      <w:r>
        <w:rPr>
          <w:rFonts w:cs="Calibri"/>
          <w:sz w:val="24"/>
          <w:szCs w:val="24"/>
        </w:rPr>
        <w:t>. Το LED ανάβει σταδιακά και όταν φτάνει στη μέγιστη τιμή του αρχίζει να σβήνει σταδιακά. Η διαδικασία αυτή επαναλαμβάνεται συνεχώς. Στον κώδικα υπάρχουν δύο δομές επανάληψ</w:t>
      </w:r>
      <w:r>
        <w:rPr>
          <w:rFonts w:cs="Calibri"/>
          <w:sz w:val="24"/>
          <w:szCs w:val="24"/>
        </w:rPr>
        <w:t xml:space="preserve">ης </w:t>
      </w:r>
      <w:r>
        <w:rPr>
          <w:rFonts w:cs="Calibri"/>
          <w:b/>
          <w:i/>
          <w:sz w:val="24"/>
          <w:szCs w:val="24"/>
        </w:rPr>
        <w:t>for</w:t>
      </w:r>
      <w:r>
        <w:rPr>
          <w:rFonts w:cs="Calibri"/>
          <w:sz w:val="24"/>
          <w:szCs w:val="24"/>
        </w:rPr>
        <w:t xml:space="preserve"> οι οποίες περιέχονται σε μία επαναληπτική δομή </w:t>
      </w:r>
      <w:r>
        <w:rPr>
          <w:rFonts w:cs="Calibri"/>
          <w:b/>
          <w:i/>
          <w:sz w:val="24"/>
          <w:szCs w:val="24"/>
        </w:rPr>
        <w:t>loop</w:t>
      </w:r>
      <w:r>
        <w:rPr>
          <w:rFonts w:cs="Calibri"/>
          <w:sz w:val="24"/>
          <w:szCs w:val="24"/>
        </w:rPr>
        <w:t xml:space="preserve">. </w:t>
      </w:r>
    </w:p>
    <w:p w:rsidR="00247CCE" w:rsidRDefault="00FD13AD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 xml:space="preserve">Το </w:t>
      </w:r>
      <w:r>
        <w:rPr>
          <w:rFonts w:cs="Calibri"/>
          <w:sz w:val="24"/>
          <w:szCs w:val="24"/>
          <w:lang w:val="en-US"/>
        </w:rPr>
        <w:t>URL</w:t>
      </w:r>
      <w:r>
        <w:rPr>
          <w:rFonts w:cs="Calibri"/>
          <w:sz w:val="24"/>
          <w:szCs w:val="24"/>
        </w:rPr>
        <w:t xml:space="preserve"> του έργου είναι:</w:t>
      </w:r>
    </w:p>
    <w:p w:rsidR="00247CCE" w:rsidRDefault="00FD13AD">
      <w:pPr>
        <w:rPr>
          <w:color w:val="FF0000"/>
          <w:sz w:val="24"/>
          <w:szCs w:val="24"/>
          <w:highlight w:val="yellow"/>
          <w:u w:val="single"/>
        </w:rPr>
      </w:pPr>
      <w:hyperlink r:id="rId34">
        <w:r>
          <w:rPr>
            <w:rStyle w:val="a"/>
            <w:sz w:val="24"/>
            <w:szCs w:val="24"/>
          </w:rPr>
          <w:t>https://www.tinkercad.com/things/jJoYGSuR7MK-funky-bojo-crift/editel</w:t>
        </w:r>
      </w:hyperlink>
    </w:p>
    <w:p w:rsidR="00247CCE" w:rsidRDefault="00FD13AD">
      <w:p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Παρακάτω </w:t>
      </w:r>
      <w:r>
        <w:rPr>
          <w:rFonts w:cs="Calibri"/>
          <w:sz w:val="24"/>
          <w:szCs w:val="24"/>
        </w:rPr>
        <w:t>παρουσιάζεται το στιγμιότυπο οθόνης του κυκλώματος (</w:t>
      </w:r>
      <w:proofErr w:type="spellStart"/>
      <w:r>
        <w:rPr>
          <w:rFonts w:cs="Calibri"/>
          <w:sz w:val="24"/>
          <w:szCs w:val="24"/>
          <w:lang w:val="en-US"/>
        </w:rPr>
        <w:t>xristougenniatika</w:t>
      </w:r>
      <w:proofErr w:type="spellEnd"/>
      <w:r>
        <w:rPr>
          <w:rFonts w:cs="Calibri"/>
          <w:sz w:val="24"/>
          <w:szCs w:val="24"/>
        </w:rPr>
        <w:t>_</w:t>
      </w:r>
      <w:proofErr w:type="spellStart"/>
      <w:r>
        <w:rPr>
          <w:rFonts w:cs="Calibri"/>
          <w:sz w:val="24"/>
          <w:szCs w:val="24"/>
          <w:lang w:val="en-US"/>
        </w:rPr>
        <w:t>fotakia</w:t>
      </w:r>
      <w:proofErr w:type="spellEnd"/>
      <w:r>
        <w:rPr>
          <w:rFonts w:cs="Calibri"/>
          <w:sz w:val="24"/>
          <w:szCs w:val="24"/>
        </w:rPr>
        <w:t>.</w:t>
      </w:r>
      <w:proofErr w:type="spellStart"/>
      <w:r>
        <w:rPr>
          <w:rFonts w:cs="Calibri"/>
          <w:sz w:val="24"/>
          <w:szCs w:val="24"/>
          <w:lang w:val="en-US"/>
        </w:rPr>
        <w:t>png</w:t>
      </w:r>
      <w:proofErr w:type="spellEnd"/>
      <w:r>
        <w:rPr>
          <w:rFonts w:cs="Calibri"/>
          <w:sz w:val="24"/>
          <w:szCs w:val="24"/>
        </w:rPr>
        <w:t>):</w:t>
      </w:r>
    </w:p>
    <w:p w:rsidR="00247CCE" w:rsidRDefault="00FD13AD">
      <w:pPr>
        <w:jc w:val="both"/>
        <w:rPr>
          <w:rFonts w:cs="Calibri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274310" cy="2056765"/>
            <wp:effectExtent l="0" t="0" r="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E" w:rsidRDefault="00247CCE">
      <w:pPr>
        <w:jc w:val="both"/>
        <w:rPr>
          <w:rFonts w:cs="Calibri"/>
          <w:sz w:val="24"/>
          <w:szCs w:val="24"/>
        </w:rPr>
      </w:pPr>
    </w:p>
    <w:p w:rsidR="00247CCE" w:rsidRDefault="00FD13AD">
      <w:p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Ο κώδικας του έργου είναι:</w:t>
      </w:r>
    </w:p>
    <w:p w:rsidR="00247CCE" w:rsidRDefault="00FD13AD">
      <w:pPr>
        <w:jc w:val="both"/>
        <w:rPr>
          <w:rFonts w:cs="Calibri"/>
          <w:i/>
          <w:color w:val="000000" w:themeColor="text1"/>
          <w:sz w:val="24"/>
          <w:szCs w:val="24"/>
        </w:rPr>
      </w:pPr>
      <w:r>
        <w:rPr>
          <w:rFonts w:cs="Calibri"/>
          <w:i/>
          <w:color w:val="000000" w:themeColor="text1"/>
          <w:sz w:val="24"/>
          <w:szCs w:val="24"/>
        </w:rPr>
        <w:t xml:space="preserve">int brightness = 0; </w:t>
      </w:r>
      <w:r>
        <w:rPr>
          <w:rFonts w:cs="Calibri"/>
          <w:color w:val="92D050"/>
          <w:sz w:val="24"/>
          <w:szCs w:val="24"/>
        </w:rPr>
        <w:t>// Δήλωση μεταβλητής για τη φωτεινότητα</w:t>
      </w:r>
    </w:p>
    <w:p w:rsidR="00247CCE" w:rsidRPr="00DF35B5" w:rsidRDefault="00FD13AD">
      <w:pPr>
        <w:jc w:val="both"/>
        <w:rPr>
          <w:rFonts w:cs="Calibri"/>
          <w:i/>
          <w:color w:val="000000" w:themeColor="text1"/>
          <w:sz w:val="24"/>
          <w:szCs w:val="24"/>
          <w:lang w:val="en-US"/>
        </w:rPr>
      </w:pPr>
      <w:proofErr w:type="gramStart"/>
      <w:r>
        <w:rPr>
          <w:rFonts w:cs="Calibri"/>
          <w:i/>
          <w:color w:val="000000" w:themeColor="text1"/>
          <w:sz w:val="24"/>
          <w:szCs w:val="24"/>
          <w:lang w:val="en-US"/>
        </w:rPr>
        <w:t>void</w:t>
      </w:r>
      <w:proofErr w:type="gramEnd"/>
      <w:r w:rsidRPr="00DF35B5">
        <w:rPr>
          <w:rFonts w:cs="Calibri"/>
          <w:i/>
          <w:color w:val="000000" w:themeColor="text1"/>
          <w:sz w:val="24"/>
          <w:szCs w:val="24"/>
          <w:lang w:val="en-US"/>
        </w:rPr>
        <w:t xml:space="preserve"> </w:t>
      </w:r>
      <w:r>
        <w:rPr>
          <w:rFonts w:cs="Calibri"/>
          <w:i/>
          <w:color w:val="000000" w:themeColor="text1"/>
          <w:sz w:val="24"/>
          <w:szCs w:val="24"/>
          <w:lang w:val="en-US"/>
        </w:rPr>
        <w:t>setup</w:t>
      </w:r>
      <w:r w:rsidRPr="00DF35B5">
        <w:rPr>
          <w:rFonts w:cs="Calibri"/>
          <w:i/>
          <w:color w:val="000000" w:themeColor="text1"/>
          <w:sz w:val="24"/>
          <w:szCs w:val="24"/>
          <w:lang w:val="en-US"/>
        </w:rPr>
        <w:t>()</w:t>
      </w:r>
    </w:p>
    <w:p w:rsidR="00247CCE" w:rsidRPr="00DF35B5" w:rsidRDefault="00FD13AD">
      <w:pPr>
        <w:jc w:val="both"/>
        <w:rPr>
          <w:rFonts w:cs="Calibri"/>
          <w:i/>
          <w:color w:val="000000" w:themeColor="text1"/>
          <w:sz w:val="24"/>
          <w:szCs w:val="24"/>
          <w:lang w:val="en-US"/>
        </w:rPr>
      </w:pPr>
      <w:r w:rsidRPr="00DF35B5">
        <w:rPr>
          <w:rFonts w:cs="Calibri"/>
          <w:i/>
          <w:color w:val="000000" w:themeColor="text1"/>
          <w:sz w:val="24"/>
          <w:szCs w:val="24"/>
          <w:lang w:val="en-US"/>
        </w:rPr>
        <w:t>{</w:t>
      </w:r>
    </w:p>
    <w:p w:rsidR="00247CCE" w:rsidRPr="00DF35B5" w:rsidRDefault="00FD13AD">
      <w:pPr>
        <w:jc w:val="both"/>
        <w:rPr>
          <w:rFonts w:cs="Calibri"/>
          <w:i/>
          <w:color w:val="000000" w:themeColor="text1"/>
          <w:sz w:val="24"/>
          <w:szCs w:val="24"/>
          <w:lang w:val="en-US"/>
        </w:rPr>
      </w:pPr>
      <w:r w:rsidRPr="00DF35B5">
        <w:rPr>
          <w:rFonts w:cs="Calibri"/>
          <w:i/>
          <w:color w:val="000000" w:themeColor="text1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cs="Calibri"/>
          <w:i/>
          <w:color w:val="000000" w:themeColor="text1"/>
          <w:sz w:val="24"/>
          <w:szCs w:val="24"/>
          <w:lang w:val="en-US"/>
        </w:rPr>
        <w:t>pinMode</w:t>
      </w:r>
      <w:proofErr w:type="spellEnd"/>
      <w:r w:rsidRPr="00DF35B5">
        <w:rPr>
          <w:rFonts w:cs="Calibri"/>
          <w:i/>
          <w:color w:val="000000" w:themeColor="text1"/>
          <w:sz w:val="24"/>
          <w:szCs w:val="24"/>
          <w:lang w:val="en-US"/>
        </w:rPr>
        <w:t>(</w:t>
      </w:r>
      <w:proofErr w:type="gramEnd"/>
      <w:r w:rsidRPr="00DF35B5">
        <w:rPr>
          <w:rFonts w:cs="Calibri"/>
          <w:i/>
          <w:color w:val="000000" w:themeColor="text1"/>
          <w:sz w:val="24"/>
          <w:szCs w:val="24"/>
          <w:lang w:val="en-US"/>
        </w:rPr>
        <w:t xml:space="preserve">11, </w:t>
      </w:r>
      <w:r>
        <w:rPr>
          <w:rFonts w:cs="Calibri"/>
          <w:i/>
          <w:color w:val="000000" w:themeColor="text1"/>
          <w:sz w:val="24"/>
          <w:szCs w:val="24"/>
          <w:lang w:val="en-US"/>
        </w:rPr>
        <w:t>OUTPUT</w:t>
      </w:r>
      <w:r w:rsidRPr="00DF35B5">
        <w:rPr>
          <w:rFonts w:cs="Calibri"/>
          <w:i/>
          <w:color w:val="000000" w:themeColor="text1"/>
          <w:sz w:val="24"/>
          <w:szCs w:val="24"/>
          <w:lang w:val="en-US"/>
        </w:rPr>
        <w:t>);</w:t>
      </w:r>
    </w:p>
    <w:p w:rsidR="00247CCE" w:rsidRPr="00DF35B5" w:rsidRDefault="00FD13AD">
      <w:pPr>
        <w:jc w:val="both"/>
        <w:rPr>
          <w:rFonts w:cs="Calibri"/>
          <w:i/>
          <w:color w:val="000000" w:themeColor="text1"/>
          <w:sz w:val="24"/>
          <w:szCs w:val="24"/>
          <w:lang w:val="en-US"/>
        </w:rPr>
      </w:pPr>
      <w:r w:rsidRPr="00DF35B5">
        <w:rPr>
          <w:rFonts w:cs="Calibri"/>
          <w:i/>
          <w:color w:val="000000" w:themeColor="text1"/>
          <w:sz w:val="24"/>
          <w:szCs w:val="24"/>
          <w:lang w:val="en-US"/>
        </w:rPr>
        <w:t>}</w:t>
      </w:r>
    </w:p>
    <w:p w:rsidR="00247CCE" w:rsidRPr="00DF35B5" w:rsidRDefault="00FD13AD">
      <w:pPr>
        <w:jc w:val="both"/>
        <w:rPr>
          <w:rFonts w:cs="Calibri"/>
          <w:i/>
          <w:color w:val="000000" w:themeColor="text1"/>
          <w:sz w:val="24"/>
          <w:szCs w:val="24"/>
          <w:lang w:val="en-US"/>
        </w:rPr>
      </w:pPr>
      <w:proofErr w:type="gramStart"/>
      <w:r>
        <w:rPr>
          <w:rFonts w:cs="Calibri"/>
          <w:i/>
          <w:color w:val="000000" w:themeColor="text1"/>
          <w:sz w:val="24"/>
          <w:szCs w:val="24"/>
          <w:lang w:val="en-US"/>
        </w:rPr>
        <w:t>void</w:t>
      </w:r>
      <w:proofErr w:type="gramEnd"/>
      <w:r w:rsidRPr="00DF35B5">
        <w:rPr>
          <w:rFonts w:cs="Calibri"/>
          <w:i/>
          <w:color w:val="000000" w:themeColor="text1"/>
          <w:sz w:val="24"/>
          <w:szCs w:val="24"/>
          <w:lang w:val="en-US"/>
        </w:rPr>
        <w:t xml:space="preserve"> </w:t>
      </w:r>
      <w:r>
        <w:rPr>
          <w:rFonts w:cs="Calibri"/>
          <w:i/>
          <w:color w:val="000000" w:themeColor="text1"/>
          <w:sz w:val="24"/>
          <w:szCs w:val="24"/>
          <w:lang w:val="en-US"/>
        </w:rPr>
        <w:t>loop</w:t>
      </w:r>
      <w:r w:rsidRPr="00DF35B5">
        <w:rPr>
          <w:rFonts w:cs="Calibri"/>
          <w:i/>
          <w:color w:val="000000" w:themeColor="text1"/>
          <w:sz w:val="24"/>
          <w:szCs w:val="24"/>
          <w:lang w:val="en-US"/>
        </w:rPr>
        <w:t xml:space="preserve">() { </w:t>
      </w:r>
    </w:p>
    <w:p w:rsidR="00247CCE" w:rsidRDefault="00FD13AD">
      <w:pPr>
        <w:jc w:val="both"/>
        <w:rPr>
          <w:rFonts w:cs="Calibri"/>
          <w:color w:val="000000" w:themeColor="text1"/>
          <w:sz w:val="24"/>
          <w:szCs w:val="24"/>
        </w:rPr>
      </w:pPr>
      <w:r w:rsidRPr="00DF35B5">
        <w:rPr>
          <w:rFonts w:cs="Calibri"/>
          <w:i/>
          <w:color w:val="000000" w:themeColor="text1"/>
          <w:sz w:val="24"/>
          <w:szCs w:val="24"/>
          <w:lang w:val="en-US"/>
        </w:rPr>
        <w:t xml:space="preserve">  </w:t>
      </w:r>
      <w:r>
        <w:rPr>
          <w:rFonts w:cs="Calibri"/>
          <w:color w:val="92D050"/>
          <w:sz w:val="24"/>
          <w:szCs w:val="24"/>
        </w:rPr>
        <w:t xml:space="preserve">// Η φωτεινότητα του led </w:t>
      </w:r>
      <w:r>
        <w:rPr>
          <w:rFonts w:cs="Calibri"/>
          <w:color w:val="92D050"/>
          <w:sz w:val="24"/>
          <w:szCs w:val="24"/>
        </w:rPr>
        <w:t>αυξάνεται σταδιακά</w:t>
      </w:r>
    </w:p>
    <w:p w:rsidR="00247CCE" w:rsidRDefault="00FD13AD">
      <w:pPr>
        <w:jc w:val="both"/>
        <w:rPr>
          <w:rFonts w:cs="Calibri"/>
          <w:i/>
          <w:color w:val="000000" w:themeColor="text1"/>
          <w:sz w:val="24"/>
          <w:szCs w:val="24"/>
          <w:lang w:val="en-US"/>
        </w:rPr>
      </w:pPr>
      <w:r>
        <w:rPr>
          <w:rFonts w:cs="Calibri"/>
          <w:i/>
          <w:color w:val="000000" w:themeColor="text1"/>
          <w:sz w:val="24"/>
          <w:szCs w:val="24"/>
        </w:rPr>
        <w:t xml:space="preserve">  </w:t>
      </w:r>
      <w:proofErr w:type="gramStart"/>
      <w:r>
        <w:rPr>
          <w:rFonts w:cs="Calibri"/>
          <w:i/>
          <w:color w:val="000000" w:themeColor="text1"/>
          <w:sz w:val="24"/>
          <w:szCs w:val="24"/>
          <w:lang w:val="en-US"/>
        </w:rPr>
        <w:t>for</w:t>
      </w:r>
      <w:proofErr w:type="gramEnd"/>
      <w:r>
        <w:rPr>
          <w:rFonts w:cs="Calibri"/>
          <w:i/>
          <w:color w:val="000000" w:themeColor="text1"/>
          <w:sz w:val="24"/>
          <w:szCs w:val="24"/>
          <w:lang w:val="en-US"/>
        </w:rPr>
        <w:t xml:space="preserve"> (brightness = 0; brightness &lt;= 255; brightness += 1) {</w:t>
      </w:r>
    </w:p>
    <w:p w:rsidR="00247CCE" w:rsidRDefault="00FD13AD">
      <w:pPr>
        <w:jc w:val="both"/>
        <w:rPr>
          <w:rFonts w:cs="Calibri"/>
          <w:i/>
          <w:color w:val="000000" w:themeColor="text1"/>
          <w:sz w:val="24"/>
          <w:szCs w:val="24"/>
          <w:lang w:val="en-US"/>
        </w:rPr>
      </w:pPr>
      <w:r>
        <w:rPr>
          <w:rFonts w:cs="Calibri"/>
          <w:i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cs="Calibri"/>
          <w:i/>
          <w:color w:val="000000" w:themeColor="text1"/>
          <w:sz w:val="24"/>
          <w:szCs w:val="24"/>
          <w:lang w:val="en-US"/>
        </w:rPr>
        <w:t>analogWrite</w:t>
      </w:r>
      <w:proofErr w:type="spellEnd"/>
      <w:r>
        <w:rPr>
          <w:rFonts w:cs="Calibri"/>
          <w:i/>
          <w:color w:val="000000" w:themeColor="text1"/>
          <w:sz w:val="24"/>
          <w:szCs w:val="24"/>
          <w:lang w:val="en-US"/>
        </w:rPr>
        <w:t>(</w:t>
      </w:r>
      <w:proofErr w:type="gramEnd"/>
      <w:r>
        <w:rPr>
          <w:rFonts w:cs="Calibri"/>
          <w:i/>
          <w:color w:val="000000" w:themeColor="text1"/>
          <w:sz w:val="24"/>
          <w:szCs w:val="24"/>
          <w:lang w:val="en-US"/>
        </w:rPr>
        <w:t>11, brightness);</w:t>
      </w:r>
    </w:p>
    <w:p w:rsidR="00247CCE" w:rsidRDefault="00FD13AD">
      <w:pPr>
        <w:jc w:val="both"/>
        <w:rPr>
          <w:rFonts w:cs="Calibri"/>
          <w:i/>
          <w:color w:val="000000" w:themeColor="text1"/>
          <w:sz w:val="24"/>
          <w:szCs w:val="24"/>
        </w:rPr>
      </w:pPr>
      <w:r>
        <w:rPr>
          <w:rFonts w:cs="Calibri"/>
          <w:i/>
          <w:color w:val="000000" w:themeColor="text1"/>
          <w:sz w:val="24"/>
          <w:szCs w:val="24"/>
          <w:lang w:val="en-US"/>
        </w:rPr>
        <w:t xml:space="preserve">    </w:t>
      </w:r>
      <w:r>
        <w:rPr>
          <w:rFonts w:cs="Calibri"/>
          <w:i/>
          <w:color w:val="000000" w:themeColor="text1"/>
          <w:sz w:val="24"/>
          <w:szCs w:val="24"/>
        </w:rPr>
        <w:t>delay(10); // Περίμενε 10 milliseconds</w:t>
      </w:r>
    </w:p>
    <w:p w:rsidR="00247CCE" w:rsidRDefault="00FD13AD">
      <w:pPr>
        <w:jc w:val="both"/>
        <w:rPr>
          <w:rFonts w:cs="Calibri"/>
          <w:i/>
          <w:color w:val="000000" w:themeColor="text1"/>
          <w:sz w:val="24"/>
          <w:szCs w:val="24"/>
        </w:rPr>
      </w:pPr>
      <w:r>
        <w:rPr>
          <w:rFonts w:cs="Calibri"/>
          <w:i/>
          <w:color w:val="000000" w:themeColor="text1"/>
          <w:sz w:val="24"/>
          <w:szCs w:val="24"/>
        </w:rPr>
        <w:t xml:space="preserve">  }</w:t>
      </w:r>
    </w:p>
    <w:p w:rsidR="00247CCE" w:rsidRDefault="00FD13AD">
      <w:pPr>
        <w:jc w:val="both"/>
        <w:rPr>
          <w:rFonts w:cs="Calibri"/>
          <w:color w:val="000000" w:themeColor="text1"/>
          <w:sz w:val="24"/>
          <w:szCs w:val="24"/>
        </w:rPr>
      </w:pPr>
      <w:r>
        <w:rPr>
          <w:rFonts w:cs="Calibri"/>
          <w:i/>
          <w:color w:val="000000" w:themeColor="text1"/>
          <w:sz w:val="24"/>
          <w:szCs w:val="24"/>
        </w:rPr>
        <w:t xml:space="preserve">  </w:t>
      </w:r>
      <w:r>
        <w:rPr>
          <w:rFonts w:cs="Calibri"/>
          <w:color w:val="92D050"/>
          <w:sz w:val="24"/>
          <w:szCs w:val="24"/>
        </w:rPr>
        <w:t>// Η φωτεινότητα του LED μειώνεται σταδιακά</w:t>
      </w:r>
    </w:p>
    <w:p w:rsidR="00247CCE" w:rsidRDefault="00FD13AD">
      <w:pPr>
        <w:jc w:val="both"/>
        <w:rPr>
          <w:rFonts w:cs="Calibri"/>
          <w:i/>
          <w:color w:val="000000" w:themeColor="text1"/>
          <w:sz w:val="24"/>
          <w:szCs w:val="24"/>
          <w:lang w:val="en-US"/>
        </w:rPr>
      </w:pPr>
      <w:r>
        <w:rPr>
          <w:rFonts w:cs="Calibri"/>
          <w:i/>
          <w:color w:val="000000" w:themeColor="text1"/>
          <w:sz w:val="24"/>
          <w:szCs w:val="24"/>
        </w:rPr>
        <w:t xml:space="preserve">  </w:t>
      </w:r>
      <w:proofErr w:type="gramStart"/>
      <w:r>
        <w:rPr>
          <w:rFonts w:cs="Calibri"/>
          <w:i/>
          <w:color w:val="000000" w:themeColor="text1"/>
          <w:sz w:val="24"/>
          <w:szCs w:val="24"/>
          <w:lang w:val="en-US"/>
        </w:rPr>
        <w:t>for</w:t>
      </w:r>
      <w:proofErr w:type="gramEnd"/>
      <w:r>
        <w:rPr>
          <w:rFonts w:cs="Calibri"/>
          <w:i/>
          <w:color w:val="000000" w:themeColor="text1"/>
          <w:sz w:val="24"/>
          <w:szCs w:val="24"/>
          <w:lang w:val="en-US"/>
        </w:rPr>
        <w:t xml:space="preserve"> (brightness = 255; brightness &gt;= 0; </w:t>
      </w:r>
      <w:r>
        <w:rPr>
          <w:rFonts w:cs="Calibri"/>
          <w:i/>
          <w:color w:val="000000" w:themeColor="text1"/>
          <w:sz w:val="24"/>
          <w:szCs w:val="24"/>
          <w:lang w:val="en-US"/>
        </w:rPr>
        <w:t>brightness -= 1) {</w:t>
      </w:r>
    </w:p>
    <w:p w:rsidR="00247CCE" w:rsidRDefault="00FD13AD">
      <w:pPr>
        <w:jc w:val="both"/>
        <w:rPr>
          <w:rFonts w:cs="Calibri"/>
          <w:i/>
          <w:color w:val="000000" w:themeColor="text1"/>
          <w:sz w:val="24"/>
          <w:szCs w:val="24"/>
          <w:lang w:val="en-US"/>
        </w:rPr>
      </w:pPr>
      <w:r>
        <w:rPr>
          <w:rFonts w:cs="Calibri"/>
          <w:i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cs="Calibri"/>
          <w:i/>
          <w:color w:val="000000" w:themeColor="text1"/>
          <w:sz w:val="24"/>
          <w:szCs w:val="24"/>
          <w:lang w:val="en-US"/>
        </w:rPr>
        <w:t>analogWrite</w:t>
      </w:r>
      <w:proofErr w:type="spellEnd"/>
      <w:r>
        <w:rPr>
          <w:rFonts w:cs="Calibri"/>
          <w:i/>
          <w:color w:val="000000" w:themeColor="text1"/>
          <w:sz w:val="24"/>
          <w:szCs w:val="24"/>
          <w:lang w:val="en-US"/>
        </w:rPr>
        <w:t>(</w:t>
      </w:r>
      <w:proofErr w:type="gramEnd"/>
      <w:r>
        <w:rPr>
          <w:rFonts w:cs="Calibri"/>
          <w:i/>
          <w:color w:val="000000" w:themeColor="text1"/>
          <w:sz w:val="24"/>
          <w:szCs w:val="24"/>
          <w:lang w:val="en-US"/>
        </w:rPr>
        <w:t>11, brightness);</w:t>
      </w:r>
    </w:p>
    <w:p w:rsidR="00247CCE" w:rsidRDefault="00FD13AD">
      <w:pPr>
        <w:jc w:val="both"/>
        <w:rPr>
          <w:rFonts w:cs="Calibri"/>
          <w:i/>
          <w:color w:val="000000" w:themeColor="text1"/>
          <w:sz w:val="24"/>
          <w:szCs w:val="24"/>
        </w:rPr>
      </w:pPr>
      <w:r>
        <w:rPr>
          <w:rFonts w:cs="Calibri"/>
          <w:i/>
          <w:color w:val="000000" w:themeColor="text1"/>
          <w:sz w:val="24"/>
          <w:szCs w:val="24"/>
          <w:lang w:val="en-US"/>
        </w:rPr>
        <w:lastRenderedPageBreak/>
        <w:t xml:space="preserve">    </w:t>
      </w:r>
      <w:r>
        <w:rPr>
          <w:rFonts w:cs="Calibri"/>
          <w:i/>
          <w:color w:val="000000" w:themeColor="text1"/>
          <w:sz w:val="24"/>
          <w:szCs w:val="24"/>
        </w:rPr>
        <w:t>delay(10); // Περίμενε 10 milliseconds</w:t>
      </w:r>
    </w:p>
    <w:p w:rsidR="00247CCE" w:rsidRDefault="00FD13AD">
      <w:pPr>
        <w:jc w:val="both"/>
        <w:rPr>
          <w:rFonts w:cs="Calibri"/>
          <w:i/>
          <w:color w:val="000000" w:themeColor="text1"/>
          <w:sz w:val="24"/>
          <w:szCs w:val="24"/>
        </w:rPr>
      </w:pPr>
      <w:r>
        <w:rPr>
          <w:rFonts w:cs="Calibri"/>
          <w:i/>
          <w:color w:val="000000" w:themeColor="text1"/>
          <w:sz w:val="24"/>
          <w:szCs w:val="24"/>
        </w:rPr>
        <w:t xml:space="preserve">  }</w:t>
      </w:r>
    </w:p>
    <w:p w:rsidR="00247CCE" w:rsidRDefault="00FD13AD">
      <w:pPr>
        <w:jc w:val="both"/>
        <w:rPr>
          <w:rFonts w:cs="Calibri"/>
          <w:i/>
          <w:color w:val="000000" w:themeColor="text1"/>
          <w:sz w:val="24"/>
          <w:szCs w:val="24"/>
        </w:rPr>
      </w:pPr>
      <w:r>
        <w:rPr>
          <w:rFonts w:cs="Calibri"/>
          <w:i/>
          <w:color w:val="000000" w:themeColor="text1"/>
          <w:sz w:val="24"/>
          <w:szCs w:val="24"/>
        </w:rPr>
        <w:t>}</w:t>
      </w:r>
    </w:p>
    <w:p w:rsidR="00247CCE" w:rsidRDefault="00FD13AD">
      <w:p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Με τη συγκεκριμένη δραστηριότητα υλοποιούνται οι παρακάτω διαστάσεις της Υ.Σ.:</w:t>
      </w:r>
    </w:p>
    <w:p w:rsidR="00247CCE" w:rsidRDefault="00FD13AD">
      <w:pPr>
        <w:pStyle w:val="ListParagraph"/>
        <w:numPr>
          <w:ilvl w:val="0"/>
          <w:numId w:val="2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Οι υπολογιστικές έννοιες με τις οποίες εμπλέκονται οι μαθητές, για </w:t>
      </w:r>
      <w:r>
        <w:rPr>
          <w:rFonts w:cs="Calibri"/>
          <w:sz w:val="24"/>
          <w:szCs w:val="24"/>
        </w:rPr>
        <w:t>παράδειγμα:</w:t>
      </w:r>
    </w:p>
    <w:p w:rsidR="00247CCE" w:rsidRDefault="00FD13AD">
      <w:pPr>
        <w:pStyle w:val="ListParagraph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Η μεταβλητή </w:t>
      </w:r>
      <w:r>
        <w:rPr>
          <w:rFonts w:cs="Calibri"/>
          <w:i/>
          <w:sz w:val="24"/>
          <w:szCs w:val="24"/>
        </w:rPr>
        <w:t>int brightness</w:t>
      </w:r>
    </w:p>
    <w:p w:rsidR="00247CCE" w:rsidRDefault="00FD13AD">
      <w:pPr>
        <w:pStyle w:val="ListParagraph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Οι επαναληπτικές δομές </w:t>
      </w:r>
      <w:r>
        <w:rPr>
          <w:rFonts w:cs="Calibri"/>
          <w:i/>
          <w:sz w:val="24"/>
          <w:szCs w:val="24"/>
          <w:lang w:val="en-US"/>
        </w:rPr>
        <w:t>void</w:t>
      </w:r>
      <w:r>
        <w:rPr>
          <w:rFonts w:cs="Calibri"/>
          <w:i/>
          <w:sz w:val="24"/>
          <w:szCs w:val="24"/>
        </w:rPr>
        <w:t xml:space="preserve"> </w:t>
      </w:r>
      <w:r>
        <w:rPr>
          <w:rFonts w:cs="Calibri"/>
          <w:i/>
          <w:sz w:val="24"/>
          <w:szCs w:val="24"/>
          <w:lang w:val="en-US"/>
        </w:rPr>
        <w:t>loop</w:t>
      </w:r>
      <w:r>
        <w:rPr>
          <w:rFonts w:cs="Calibri"/>
          <w:i/>
          <w:sz w:val="24"/>
          <w:szCs w:val="24"/>
        </w:rPr>
        <w:t>()</w:t>
      </w:r>
      <w:r>
        <w:rPr>
          <w:rFonts w:cs="Calibri"/>
          <w:sz w:val="24"/>
          <w:szCs w:val="24"/>
        </w:rPr>
        <w:t xml:space="preserve"> και </w:t>
      </w:r>
      <w:r>
        <w:rPr>
          <w:rFonts w:cs="Calibri"/>
          <w:i/>
          <w:sz w:val="24"/>
          <w:szCs w:val="24"/>
          <w:lang w:val="en-US"/>
        </w:rPr>
        <w:t>for</w:t>
      </w:r>
      <w:r>
        <w:rPr>
          <w:rFonts w:cs="Calibri"/>
          <w:sz w:val="24"/>
          <w:szCs w:val="24"/>
        </w:rPr>
        <w:t xml:space="preserve"> </w:t>
      </w:r>
    </w:p>
    <w:p w:rsidR="00247CCE" w:rsidRDefault="00FD13AD">
      <w:pPr>
        <w:pStyle w:val="ListParagraph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Οι ακολουθίες εντολών</w:t>
      </w:r>
      <w:r>
        <w:rPr>
          <w:rFonts w:cs="Calibri"/>
          <w:sz w:val="24"/>
          <w:szCs w:val="24"/>
          <w:lang w:val="en-US"/>
        </w:rPr>
        <w:t>:</w:t>
      </w:r>
    </w:p>
    <w:p w:rsidR="00247CCE" w:rsidRDefault="00FD13AD">
      <w:pPr>
        <w:ind w:left="720" w:firstLine="360"/>
        <w:jc w:val="both"/>
        <w:rPr>
          <w:rFonts w:cs="Calibri"/>
          <w:i/>
          <w:sz w:val="24"/>
          <w:szCs w:val="24"/>
          <w:lang w:val="en-US"/>
        </w:rPr>
      </w:pPr>
      <w:r>
        <w:rPr>
          <w:rFonts w:cs="Calibri"/>
          <w:i/>
          <w:sz w:val="24"/>
          <w:szCs w:val="24"/>
        </w:rPr>
        <w:t>analogWrite(11, brightness);</w:t>
      </w:r>
    </w:p>
    <w:p w:rsidR="00247CCE" w:rsidRDefault="00FD13AD">
      <w:pPr>
        <w:ind w:left="720" w:firstLine="360"/>
        <w:jc w:val="both"/>
        <w:rPr>
          <w:rFonts w:cs="Calibri"/>
          <w:i/>
          <w:sz w:val="24"/>
          <w:szCs w:val="24"/>
        </w:rPr>
      </w:pPr>
      <w:r>
        <w:rPr>
          <w:rFonts w:cs="Calibri"/>
          <w:i/>
          <w:sz w:val="24"/>
          <w:szCs w:val="24"/>
        </w:rPr>
        <w:t>delay(10);</w:t>
      </w:r>
    </w:p>
    <w:p w:rsidR="00247CCE" w:rsidRDefault="00FD13AD">
      <w:pPr>
        <w:pStyle w:val="ListParagraph"/>
        <w:numPr>
          <w:ilvl w:val="0"/>
          <w:numId w:val="2"/>
        </w:numPr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sz w:val="24"/>
          <w:szCs w:val="24"/>
        </w:rPr>
        <w:t>Οι υπολογιστικές πρακτικές, καθώς κατά τη διαδικασία του προγραμματισμού οι μαθητές ενεπλάκησαν με διάφορες υπ</w:t>
      </w:r>
      <w:r>
        <w:rPr>
          <w:rFonts w:cs="Calibri"/>
          <w:sz w:val="24"/>
          <w:szCs w:val="24"/>
        </w:rPr>
        <w:t xml:space="preserve">ολογιστικές έννοιες. Συγκεκριμένα, αναπτύχθηκαν οι εξής πρακτικές  επίλυσης προβλημάτων: </w:t>
      </w:r>
    </w:p>
    <w:p w:rsidR="00247CCE" w:rsidRDefault="00FD13AD">
      <w:pPr>
        <w:pStyle w:val="ListParagraph"/>
        <w:numPr>
          <w:ilvl w:val="0"/>
          <w:numId w:val="4"/>
        </w:numPr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sz w:val="24"/>
          <w:szCs w:val="24"/>
        </w:rPr>
        <w:t>Επαναχρησιμοποίηση κώδικα από προηγούμενο παράδειγμα</w:t>
      </w:r>
    </w:p>
    <w:p w:rsidR="00247CCE" w:rsidRDefault="00FD13AD">
      <w:pPr>
        <w:pStyle w:val="ListParagraph"/>
        <w:numPr>
          <w:ilvl w:val="0"/>
          <w:numId w:val="4"/>
        </w:numPr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sz w:val="24"/>
          <w:szCs w:val="24"/>
        </w:rPr>
        <w:t>Αποσφαλμάτωση</w:t>
      </w:r>
    </w:p>
    <w:p w:rsidR="00247CCE" w:rsidRDefault="00FD13AD">
      <w:pPr>
        <w:pStyle w:val="ListParagraph"/>
        <w:numPr>
          <w:ilvl w:val="0"/>
          <w:numId w:val="4"/>
        </w:numPr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sz w:val="24"/>
          <w:szCs w:val="24"/>
        </w:rPr>
        <w:t>Αφαίρεση κώδικα</w:t>
      </w:r>
    </w:p>
    <w:p w:rsidR="00247CCE" w:rsidRDefault="00FD13AD">
      <w:pPr>
        <w:pStyle w:val="ListParagraph"/>
        <w:numPr>
          <w:ilvl w:val="0"/>
          <w:numId w:val="4"/>
        </w:numPr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color w:val="000000" w:themeColor="text1"/>
          <w:sz w:val="24"/>
          <w:szCs w:val="24"/>
        </w:rPr>
        <w:t xml:space="preserve">Πρόσθεση κώδικα </w:t>
      </w:r>
    </w:p>
    <w:p w:rsidR="00247CCE" w:rsidRDefault="00FD13AD">
      <w:pPr>
        <w:pStyle w:val="ListParagraph"/>
        <w:numPr>
          <w:ilvl w:val="0"/>
          <w:numId w:val="4"/>
        </w:numPr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color w:val="000000" w:themeColor="text1"/>
          <w:sz w:val="24"/>
          <w:szCs w:val="24"/>
        </w:rPr>
        <w:t>Εύρεση μοτίβων</w:t>
      </w:r>
    </w:p>
    <w:p w:rsidR="00247CCE" w:rsidRDefault="00FD13AD">
      <w:pPr>
        <w:pStyle w:val="ListParagraph"/>
        <w:numPr>
          <w:ilvl w:val="0"/>
          <w:numId w:val="4"/>
        </w:numPr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sz w:val="24"/>
          <w:szCs w:val="24"/>
        </w:rPr>
        <w:t>Διάσπαση του προβλήματος σε 2 απλούστερα</w:t>
      </w:r>
    </w:p>
    <w:p w:rsidR="00247CCE" w:rsidRDefault="00247CCE">
      <w:pPr>
        <w:pStyle w:val="ListParagraph"/>
        <w:ind w:left="1440"/>
        <w:jc w:val="both"/>
        <w:rPr>
          <w:rFonts w:cs="Calibri"/>
          <w:color w:val="FF0000"/>
          <w:sz w:val="24"/>
          <w:szCs w:val="24"/>
        </w:rPr>
      </w:pPr>
    </w:p>
    <w:p w:rsidR="00247CCE" w:rsidRDefault="00FD13AD">
      <w:pPr>
        <w:pStyle w:val="ListParagraph"/>
        <w:numPr>
          <w:ilvl w:val="0"/>
          <w:numId w:val="2"/>
        </w:numPr>
        <w:jc w:val="both"/>
      </w:pPr>
      <w:r>
        <w:rPr>
          <w:rFonts w:cs="Calibri"/>
          <w:sz w:val="24"/>
          <w:szCs w:val="24"/>
        </w:rPr>
        <w:t xml:space="preserve">Οι υπολογιστικές προοπτικές/οπτικές που αφορούν την ικανότητα των μαθητών να αντιλαμβάνονται τη λύση που έδωδαν σε ένα πραγματικό πρόβλημα με την αξιοποίηση του </w:t>
      </w:r>
      <w:r>
        <w:rPr>
          <w:rFonts w:cs="Calibri"/>
          <w:sz w:val="24"/>
          <w:szCs w:val="24"/>
          <w:lang w:val="en-US"/>
        </w:rPr>
        <w:t>Physical</w:t>
      </w: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  <w:lang w:val="en-US"/>
        </w:rPr>
        <w:t>Computing</w:t>
      </w:r>
      <w:r>
        <w:rPr>
          <w:rFonts w:cs="Calibri"/>
          <w:sz w:val="24"/>
          <w:szCs w:val="24"/>
        </w:rPr>
        <w:t xml:space="preserve"> και συγκεκριμένα στη λειτουργία που εκτελούν τα χριστουγεννιάτικα φωτάκια.</w:t>
      </w:r>
    </w:p>
    <w:p w:rsidR="00247CCE" w:rsidRDefault="00247CCE">
      <w:pPr>
        <w:pStyle w:val="ListParagraph"/>
        <w:jc w:val="both"/>
        <w:rPr>
          <w:rFonts w:cs="Calibri"/>
          <w:sz w:val="24"/>
          <w:szCs w:val="24"/>
        </w:rPr>
      </w:pPr>
    </w:p>
    <w:p w:rsidR="00247CCE" w:rsidRDefault="00247CCE">
      <w:pPr>
        <w:pStyle w:val="ListParagraph"/>
        <w:jc w:val="both"/>
        <w:rPr>
          <w:rFonts w:cs="Calibri"/>
          <w:sz w:val="24"/>
          <w:szCs w:val="24"/>
        </w:rPr>
      </w:pPr>
    </w:p>
    <w:p w:rsidR="00247CCE" w:rsidRDefault="00FD13AD">
      <w:r>
        <w:rPr>
          <w:rFonts w:cs="Calibri"/>
          <w:b/>
          <w:bCs/>
          <w:color w:val="481D32"/>
          <w:sz w:val="24"/>
          <w:szCs w:val="24"/>
        </w:rPr>
        <w:t>κα Γακοπούλου συγχαρητήρια για την εργασία σας! Πλήρης, αναλυτική,  με ξεκάθαρη δόμηση και ενδιαφέροντες τίτλους στις δραστηριότητες! ΣΥΝΕΧΙΣΤΕ!!!</w:t>
      </w:r>
    </w:p>
    <w:sectPr w:rsidR="00247CCE">
      <w:pgSz w:w="11906" w:h="16838"/>
      <w:pgMar w:top="1440" w:right="1800" w:bottom="1440" w:left="180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13AD" w:rsidRDefault="00FD13AD">
      <w:pPr>
        <w:spacing w:line="240" w:lineRule="auto"/>
      </w:pPr>
      <w:r>
        <w:separator/>
      </w:r>
    </w:p>
  </w:endnote>
  <w:endnote w:type="continuationSeparator" w:id="0">
    <w:p w:rsidR="00FD13AD" w:rsidRDefault="00FD13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A1"/>
    <w:family w:val="roman"/>
    <w:pitch w:val="default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13AD" w:rsidRDefault="00FD13AD">
      <w:pPr>
        <w:spacing w:after="0"/>
      </w:pPr>
      <w:r>
        <w:separator/>
      </w:r>
    </w:p>
  </w:footnote>
  <w:footnote w:type="continuationSeparator" w:id="0">
    <w:p w:rsidR="00FD13AD" w:rsidRDefault="00FD13A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205925"/>
    <w:multiLevelType w:val="multilevel"/>
    <w:tmpl w:val="BF205925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000000"/>
        <w:sz w:val="24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">
    <w:nsid w:val="CF092B84"/>
    <w:multiLevelType w:val="multilevel"/>
    <w:tmpl w:val="CF092B84"/>
    <w:lvl w:ilvl="0">
      <w:start w:val="1"/>
      <w:numFmt w:val="decimal"/>
      <w:lvlText w:val="%1)"/>
      <w:lvlJc w:val="left"/>
      <w:pPr>
        <w:ind w:left="360" w:hanging="360"/>
      </w:pPr>
      <w:rPr>
        <w:rFonts w:ascii="Calibri" w:hAnsi="Calibri"/>
        <w:color w:val="000000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053208E"/>
    <w:multiLevelType w:val="multilevel"/>
    <w:tmpl w:val="005320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59ADCABA"/>
    <w:multiLevelType w:val="multilevel"/>
    <w:tmpl w:val="59ADCAB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CCE"/>
    <w:rsid w:val="00247CCE"/>
    <w:rsid w:val="00DF35B5"/>
    <w:rsid w:val="00FD13AD"/>
    <w:rsid w:val="68444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l-GR" w:eastAsia="el-G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semiHidden="0" w:uiPriority="0" w:unhideWhenUsed="0" w:qFormat="1"/>
    <w:lsdException w:name="page number" w:qFormat="1"/>
    <w:lsdException w:name="List" w:semiHidden="0" w:uiPriority="0" w:unhideWhenUsed="0"/>
    <w:lsdException w:name="Title" w:semiHidden="0" w:uiPriority="10" w:unhideWhenUsed="0" w:qFormat="1"/>
    <w:lsdException w:name="Default Paragraph Font" w:uiPriority="1" w:qFormat="1"/>
    <w:lsdException w:name="Body Text" w:semiHidden="0" w:uiPriority="0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Theme="minorEastAsia" w:hAnsi="Calibri" w:cs="Times New Roman"/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qFormat/>
    <w:pPr>
      <w:spacing w:after="140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qFormat/>
    <w:pPr>
      <w:tabs>
        <w:tab w:val="center" w:pos="4153"/>
        <w:tab w:val="right" w:pos="8306"/>
      </w:tabs>
      <w:spacing w:after="0" w:line="240" w:lineRule="auto"/>
    </w:pPr>
  </w:style>
  <w:style w:type="paragraph" w:styleId="List">
    <w:name w:val="List"/>
    <w:basedOn w:val="BodyText"/>
    <w:rPr>
      <w:rFonts w:cs="Lucida Sans"/>
    </w:rPr>
  </w:style>
  <w:style w:type="character" w:styleId="PageNumber">
    <w:name w:val="page number"/>
    <w:basedOn w:val="DefaultParagraphFont"/>
    <w:uiPriority w:val="99"/>
    <w:semiHidden/>
    <w:unhideWhenUsed/>
    <w:qFormat/>
  </w:style>
  <w:style w:type="character" w:customStyle="1" w:styleId="a">
    <w:name w:val="Σύνδεσμος διαδικτύου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Pr>
      <w:rFonts w:eastAsiaTheme="minorEastAsia" w:cs="Times New Roman"/>
      <w:lang w:eastAsia="el-GR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Theme="minorEastAsia" w:hAnsi="Tahoma" w:cs="Tahoma"/>
      <w:sz w:val="16"/>
      <w:szCs w:val="16"/>
      <w:lang w:eastAsia="el-GR"/>
    </w:rPr>
  </w:style>
  <w:style w:type="character" w:customStyle="1" w:styleId="Heading1Char">
    <w:name w:val="Heading 1 Char"/>
    <w:basedOn w:val="DefaultParagraphFont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l-GR"/>
    </w:rPr>
  </w:style>
  <w:style w:type="character" w:customStyle="1" w:styleId="ListLabel1">
    <w:name w:val="ListLabel 1"/>
    <w:qFormat/>
    <w:rPr>
      <w:rFonts w:ascii="Calibri" w:hAnsi="Calibri"/>
      <w:color w:val="auto"/>
      <w:sz w:val="24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ascii="Calibri" w:hAnsi="Calibri"/>
      <w:color w:val="000000"/>
      <w:sz w:val="24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ascii="Calibri" w:hAnsi="Calibri"/>
      <w:color w:val="000000"/>
      <w:sz w:val="24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ascii="Calibri" w:hAnsi="Calibri" w:cs="Calibri"/>
      <w:bCs/>
      <w:sz w:val="24"/>
      <w:szCs w:val="24"/>
      <w:lang w:val="en-US"/>
    </w:rPr>
  </w:style>
  <w:style w:type="character" w:customStyle="1" w:styleId="ListLabel23">
    <w:name w:val="ListLabel 23"/>
    <w:qFormat/>
    <w:rPr>
      <w:sz w:val="24"/>
      <w:szCs w:val="24"/>
    </w:rPr>
  </w:style>
  <w:style w:type="character" w:customStyle="1" w:styleId="ListLabel24">
    <w:name w:val="ListLabel 24"/>
    <w:qFormat/>
    <w:rPr>
      <w:rFonts w:ascii="Calibri" w:hAnsi="Calibri" w:cs="Symbol"/>
      <w:color w:val="auto"/>
      <w:sz w:val="24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ascii="Calibri" w:hAnsi="Calibri"/>
      <w:color w:val="000000"/>
      <w:sz w:val="24"/>
    </w:rPr>
  </w:style>
  <w:style w:type="character" w:customStyle="1" w:styleId="ListLabel34">
    <w:name w:val="ListLabel 34"/>
    <w:qFormat/>
    <w:rPr>
      <w:rFonts w:ascii="Calibri" w:hAnsi="Calibri" w:cs="Symbol"/>
      <w:sz w:val="24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character" w:customStyle="1" w:styleId="ListLabel43">
    <w:name w:val="ListLabel 43"/>
    <w:qFormat/>
    <w:rPr>
      <w:rFonts w:ascii="Calibri" w:hAnsi="Calibri" w:cs="Symbol"/>
      <w:color w:val="000000"/>
      <w:sz w:val="24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Wingdings"/>
    </w:rPr>
  </w:style>
  <w:style w:type="character" w:customStyle="1" w:styleId="ListLabel46">
    <w:name w:val="ListLabel 46"/>
    <w:qFormat/>
    <w:rPr>
      <w:rFonts w:cs="Symbol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rFonts w:cs="Symbol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Calibri"/>
      <w:bCs/>
      <w:sz w:val="24"/>
      <w:szCs w:val="24"/>
      <w:lang w:val="en-US"/>
    </w:rPr>
  </w:style>
  <w:style w:type="character" w:customStyle="1" w:styleId="ListLabel53">
    <w:name w:val="ListLabel 53"/>
    <w:qFormat/>
    <w:rPr>
      <w:sz w:val="24"/>
      <w:szCs w:val="24"/>
    </w:rPr>
  </w:style>
  <w:style w:type="paragraph" w:customStyle="1" w:styleId="a0">
    <w:name w:val="Επικεφαλίδα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a1">
    <w:name w:val="Ευρετήριο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Pr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l-GR" w:eastAsia="el-G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semiHidden="0" w:uiPriority="0" w:unhideWhenUsed="0" w:qFormat="1"/>
    <w:lsdException w:name="page number" w:qFormat="1"/>
    <w:lsdException w:name="List" w:semiHidden="0" w:uiPriority="0" w:unhideWhenUsed="0"/>
    <w:lsdException w:name="Title" w:semiHidden="0" w:uiPriority="10" w:unhideWhenUsed="0" w:qFormat="1"/>
    <w:lsdException w:name="Default Paragraph Font" w:uiPriority="1" w:qFormat="1"/>
    <w:lsdException w:name="Body Text" w:semiHidden="0" w:uiPriority="0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Theme="minorEastAsia" w:hAnsi="Calibri" w:cs="Times New Roman"/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qFormat/>
    <w:pPr>
      <w:spacing w:after="140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qFormat/>
    <w:pPr>
      <w:tabs>
        <w:tab w:val="center" w:pos="4153"/>
        <w:tab w:val="right" w:pos="8306"/>
      </w:tabs>
      <w:spacing w:after="0" w:line="240" w:lineRule="auto"/>
    </w:pPr>
  </w:style>
  <w:style w:type="paragraph" w:styleId="List">
    <w:name w:val="List"/>
    <w:basedOn w:val="BodyText"/>
    <w:rPr>
      <w:rFonts w:cs="Lucida Sans"/>
    </w:rPr>
  </w:style>
  <w:style w:type="character" w:styleId="PageNumber">
    <w:name w:val="page number"/>
    <w:basedOn w:val="DefaultParagraphFont"/>
    <w:uiPriority w:val="99"/>
    <w:semiHidden/>
    <w:unhideWhenUsed/>
    <w:qFormat/>
  </w:style>
  <w:style w:type="character" w:customStyle="1" w:styleId="a">
    <w:name w:val="Σύνδεσμος διαδικτύου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Pr>
      <w:rFonts w:eastAsiaTheme="minorEastAsia" w:cs="Times New Roman"/>
      <w:lang w:eastAsia="el-GR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Theme="minorEastAsia" w:hAnsi="Tahoma" w:cs="Tahoma"/>
      <w:sz w:val="16"/>
      <w:szCs w:val="16"/>
      <w:lang w:eastAsia="el-GR"/>
    </w:rPr>
  </w:style>
  <w:style w:type="character" w:customStyle="1" w:styleId="Heading1Char">
    <w:name w:val="Heading 1 Char"/>
    <w:basedOn w:val="DefaultParagraphFont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l-GR"/>
    </w:rPr>
  </w:style>
  <w:style w:type="character" w:customStyle="1" w:styleId="ListLabel1">
    <w:name w:val="ListLabel 1"/>
    <w:qFormat/>
    <w:rPr>
      <w:rFonts w:ascii="Calibri" w:hAnsi="Calibri"/>
      <w:color w:val="auto"/>
      <w:sz w:val="24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ascii="Calibri" w:hAnsi="Calibri"/>
      <w:color w:val="000000"/>
      <w:sz w:val="24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ascii="Calibri" w:hAnsi="Calibri"/>
      <w:color w:val="000000"/>
      <w:sz w:val="24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ascii="Calibri" w:hAnsi="Calibri" w:cs="Calibri"/>
      <w:bCs/>
      <w:sz w:val="24"/>
      <w:szCs w:val="24"/>
      <w:lang w:val="en-US"/>
    </w:rPr>
  </w:style>
  <w:style w:type="character" w:customStyle="1" w:styleId="ListLabel23">
    <w:name w:val="ListLabel 23"/>
    <w:qFormat/>
    <w:rPr>
      <w:sz w:val="24"/>
      <w:szCs w:val="24"/>
    </w:rPr>
  </w:style>
  <w:style w:type="character" w:customStyle="1" w:styleId="ListLabel24">
    <w:name w:val="ListLabel 24"/>
    <w:qFormat/>
    <w:rPr>
      <w:rFonts w:ascii="Calibri" w:hAnsi="Calibri" w:cs="Symbol"/>
      <w:color w:val="auto"/>
      <w:sz w:val="24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ascii="Calibri" w:hAnsi="Calibri"/>
      <w:color w:val="000000"/>
      <w:sz w:val="24"/>
    </w:rPr>
  </w:style>
  <w:style w:type="character" w:customStyle="1" w:styleId="ListLabel34">
    <w:name w:val="ListLabel 34"/>
    <w:qFormat/>
    <w:rPr>
      <w:rFonts w:ascii="Calibri" w:hAnsi="Calibri" w:cs="Symbol"/>
      <w:sz w:val="24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character" w:customStyle="1" w:styleId="ListLabel43">
    <w:name w:val="ListLabel 43"/>
    <w:qFormat/>
    <w:rPr>
      <w:rFonts w:ascii="Calibri" w:hAnsi="Calibri" w:cs="Symbol"/>
      <w:color w:val="000000"/>
      <w:sz w:val="24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Wingdings"/>
    </w:rPr>
  </w:style>
  <w:style w:type="character" w:customStyle="1" w:styleId="ListLabel46">
    <w:name w:val="ListLabel 46"/>
    <w:qFormat/>
    <w:rPr>
      <w:rFonts w:cs="Symbol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rFonts w:cs="Symbol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Calibri"/>
      <w:bCs/>
      <w:sz w:val="24"/>
      <w:szCs w:val="24"/>
      <w:lang w:val="en-US"/>
    </w:rPr>
  </w:style>
  <w:style w:type="character" w:customStyle="1" w:styleId="ListLabel53">
    <w:name w:val="ListLabel 53"/>
    <w:qFormat/>
    <w:rPr>
      <w:sz w:val="24"/>
      <w:szCs w:val="24"/>
    </w:rPr>
  </w:style>
  <w:style w:type="paragraph" w:customStyle="1" w:styleId="a0">
    <w:name w:val="Επικεφαλίδα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a1">
    <w:name w:val="Ευρετήριο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Pr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ww.tinkercad.com/things/jJoYGSuR7MK-funky-bojo-crift/edite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www.ucl.ac.uk/learning-designer/viewer.php?uri=/personal/gakrita/designs/fid/00ee78beb434f7b949a7f26d61cd38f1f66f8ab7b6f435c9901cd1212fcf2a1e&amp;v=2.6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159BEC-E8AD-42A0-ABB7-DE485DDAF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52023</TotalTime>
  <Pages>16</Pages>
  <Words>1885</Words>
  <Characters>10179</Characters>
  <Application>Microsoft Office Word</Application>
  <DocSecurity>0</DocSecurity>
  <Lines>84</Lines>
  <Paragraphs>24</Paragraphs>
  <ScaleCrop>false</ScaleCrop>
  <Company>HP</Company>
  <LinksUpToDate>false</LinksUpToDate>
  <CharactersWithSpaces>12040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Rita Gakopoulou</dc:creator>
  <cp:lastModifiedBy>Rita Gakopoulou</cp:lastModifiedBy>
  <cp:revision>124</cp:revision>
  <dcterms:created xsi:type="dcterms:W3CDTF">2022-02-14T08:43:00Z</dcterms:created>
  <dcterms:modified xsi:type="dcterms:W3CDTF">2025-07-05T22:18:00Z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1033-11.2.0.11306</vt:lpwstr>
  </property>
  <property fmtid="{D5CDD505-2E9C-101B-9397-08002B2CF9AE}" pid="10" name="ICV">
    <vt:lpwstr>9EA2ACA90FC2421F9A83CCC50CE8F8ED</vt:lpwstr>
  </property>
</Properties>
</file>